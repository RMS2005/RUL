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06232" w14:textId="2AEB80F0" w:rsidR="00002BC0" w:rsidRPr="00C96267" w:rsidRDefault="00C96267" w:rsidP="00C96267">
      <w:pPr>
        <w:spacing w:before="200"/>
        <w:ind w:left="1238" w:right="1118"/>
        <w:jc w:val="center"/>
        <w:rPr>
          <w:b/>
          <w:bCs/>
          <w:spacing w:val="-18"/>
          <w:sz w:val="36"/>
          <w:szCs w:val="36"/>
        </w:rPr>
      </w:pPr>
      <w:r w:rsidRPr="00C96267">
        <w:rPr>
          <w:noProof/>
          <w:sz w:val="36"/>
          <w:szCs w:val="36"/>
          <w:lang w:val="en-IN" w:eastAsia="en-IN" w:bidi="hi-IN"/>
        </w:rPr>
        <mc:AlternateContent>
          <mc:Choice Requires="wpg">
            <w:drawing>
              <wp:anchor distT="0" distB="0" distL="114300" distR="114300" simplePos="0" relativeHeight="251665920" behindDoc="1" locked="0" layoutInCell="1" allowOverlap="1" wp14:anchorId="353DC433" wp14:editId="04BE7C64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7315200" cy="9601200"/>
                <wp:effectExtent l="0" t="0" r="0" b="0"/>
                <wp:wrapNone/>
                <wp:docPr id="1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15200" cy="9601200"/>
                          <a:chOff x="360" y="360"/>
                          <a:chExt cx="11520" cy="15120"/>
                        </a:xfrm>
                      </wpg:grpSpPr>
                      <pic:pic xmlns:pic="http://schemas.openxmlformats.org/drawingml/2006/picture">
                        <pic:nvPicPr>
                          <pic:cNvPr id="18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0" y="360"/>
                            <a:ext cx="11520" cy="15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64" y="9339"/>
                            <a:ext cx="1815" cy="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909D94" id="Group 2" o:spid="_x0000_s1026" style="position:absolute;margin-left:524.8pt;margin-top:0;width:8in;height:756pt;z-index:-251650560;mso-position-horizontal:right;mso-position-horizontal-relative:margin;mso-position-vertical:top;mso-position-vertical-relative:page" coordorigin="360,360" coordsize="11520,151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360;top:360;width:11520;height:15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">
                  <v:imagedata r:id="rId10" o:title=""/>
                </v:shape>
                <v:shape id="Picture 4" o:spid="_x0000_s1028" type="#_x0000_t75" style="position:absolute;left:5264;top:9339;width:181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">
                  <v:imagedata r:id="rId11" o:title=""/>
                </v:shape>
                <w10:wrap anchorx="margin" anchory="page"/>
              </v:group>
            </w:pict>
          </mc:Fallback>
        </mc:AlternateContent>
      </w:r>
      <w:r w:rsidR="00002BC0" w:rsidRPr="00C96267">
        <w:rPr>
          <w:b/>
          <w:bCs/>
          <w:spacing w:val="-18"/>
          <w:sz w:val="36"/>
          <w:szCs w:val="36"/>
        </w:rPr>
        <w:t>Title</w:t>
      </w:r>
    </w:p>
    <w:p w14:paraId="798B7BCE" w14:textId="7AA39F28" w:rsidR="00002BC0" w:rsidRPr="00002BC0" w:rsidRDefault="00C96267" w:rsidP="00C96267">
      <w:pPr>
        <w:spacing w:before="200"/>
        <w:ind w:left="1238" w:right="1118"/>
        <w:jc w:val="center"/>
        <w:rPr>
          <w:b/>
          <w:bCs/>
          <w:spacing w:val="-18"/>
          <w:sz w:val="16"/>
          <w:szCs w:val="16"/>
        </w:rPr>
      </w:pPr>
      <w:r>
        <w:rPr>
          <w:b/>
          <w:bCs/>
          <w:spacing w:val="-18"/>
          <w:sz w:val="16"/>
          <w:szCs w:val="16"/>
        </w:rPr>
        <w:t xml:space="preserve"> </w:t>
      </w:r>
      <w:r w:rsidR="00002BC0" w:rsidRPr="00002BC0">
        <w:rPr>
          <w:b/>
          <w:bCs/>
          <w:spacing w:val="-18"/>
          <w:sz w:val="16"/>
          <w:szCs w:val="16"/>
        </w:rPr>
        <w:t>(Times New Roman 18)</w:t>
      </w:r>
    </w:p>
    <w:p w14:paraId="37BB0ECA" w14:textId="77777777" w:rsidR="00002BC0" w:rsidRDefault="00002BC0" w:rsidP="00002BC0">
      <w:pPr>
        <w:ind w:left="282" w:right="861"/>
        <w:jc w:val="center"/>
        <w:outlineLvl w:val="3"/>
        <w:rPr>
          <w:b/>
          <w:bCs/>
          <w:i/>
          <w:sz w:val="24"/>
          <w:szCs w:val="24"/>
        </w:rPr>
      </w:pPr>
    </w:p>
    <w:p w14:paraId="570276AA" w14:textId="3F54EAA8" w:rsidR="00002BC0" w:rsidRDefault="00002BC0" w:rsidP="00C96267">
      <w:pPr>
        <w:spacing w:before="200"/>
        <w:ind w:left="1238" w:right="1118"/>
        <w:jc w:val="center"/>
        <w:rPr>
          <w:b/>
          <w:bCs/>
          <w:i/>
          <w:sz w:val="24"/>
          <w:szCs w:val="24"/>
        </w:rPr>
      </w:pPr>
      <w:r>
        <w:rPr>
          <w:b/>
          <w:bCs/>
          <w:i/>
          <w:sz w:val="24"/>
          <w:szCs w:val="24"/>
        </w:rPr>
        <w:t>Project report submitted to</w:t>
      </w:r>
    </w:p>
    <w:p w14:paraId="2E56D454" w14:textId="57D4F861" w:rsidR="00002BC0" w:rsidRDefault="00002BC0" w:rsidP="00002BC0">
      <w:pPr>
        <w:pStyle w:val="Heading2"/>
        <w:spacing w:before="60"/>
        <w:ind w:right="1166"/>
        <w:jc w:val="center"/>
        <w:rPr>
          <w:i/>
          <w:sz w:val="24"/>
        </w:rPr>
      </w:pPr>
      <w:r>
        <w:rPr>
          <w:i/>
          <w:sz w:val="24"/>
        </w:rPr>
        <w:t>Indian Institute of Information Technology, Nagpur,</w:t>
      </w:r>
    </w:p>
    <w:p w14:paraId="5456B977" w14:textId="0CC3AC82" w:rsidR="00002BC0" w:rsidRDefault="00002BC0" w:rsidP="00002BC0">
      <w:pPr>
        <w:pStyle w:val="Heading2"/>
        <w:spacing w:before="60"/>
        <w:ind w:right="1166"/>
        <w:jc w:val="center"/>
      </w:pPr>
      <w:r>
        <w:rPr>
          <w:i/>
          <w:sz w:val="24"/>
        </w:rPr>
        <w:t xml:space="preserve">in partial fulfillment of the requirements for </w:t>
      </w:r>
      <w:r w:rsidR="00763334">
        <w:rPr>
          <w:i/>
          <w:sz w:val="24"/>
        </w:rPr>
        <w:t>t</w:t>
      </w:r>
      <w:r>
        <w:rPr>
          <w:i/>
          <w:sz w:val="24"/>
        </w:rPr>
        <w:t xml:space="preserve">he </w:t>
      </w:r>
      <w:r w:rsidR="00A04DDD">
        <w:rPr>
          <w:i/>
          <w:sz w:val="24"/>
        </w:rPr>
        <w:t>Mini Project - I</w:t>
      </w:r>
    </w:p>
    <w:p w14:paraId="7E83348C" w14:textId="0095749D" w:rsidR="00E966F7" w:rsidRDefault="00E966F7" w:rsidP="00002BC0">
      <w:pPr>
        <w:spacing w:before="200"/>
        <w:ind w:left="1238" w:right="1118"/>
        <w:jc w:val="center"/>
        <w:rPr>
          <w:b/>
          <w:sz w:val="24"/>
        </w:rPr>
      </w:pPr>
      <w:r>
        <w:rPr>
          <w:b/>
          <w:sz w:val="24"/>
        </w:rPr>
        <w:t>at</w:t>
      </w:r>
    </w:p>
    <w:p w14:paraId="5AC6C3B8" w14:textId="6AF1113F" w:rsidR="0043558B" w:rsidRPr="00763334" w:rsidRDefault="00E966F7" w:rsidP="00002BC0">
      <w:pPr>
        <w:pStyle w:val="Heading3"/>
        <w:spacing w:before="200"/>
        <w:ind w:right="1132"/>
        <w:jc w:val="center"/>
        <w:rPr>
          <w:sz w:val="28"/>
          <w:szCs w:val="28"/>
        </w:rPr>
      </w:pPr>
      <w:r w:rsidRPr="00763334">
        <w:rPr>
          <w:sz w:val="28"/>
          <w:szCs w:val="28"/>
        </w:rPr>
        <w:t xml:space="preserve">DEPARTMENT OF </w:t>
      </w:r>
      <w:r w:rsidR="008A4FDF" w:rsidRPr="00763334">
        <w:rPr>
          <w:sz w:val="28"/>
          <w:szCs w:val="28"/>
        </w:rPr>
        <w:t>COMPUTER SCIENCE</w:t>
      </w:r>
      <w:r w:rsidR="008A4FDF" w:rsidRPr="00763334">
        <w:rPr>
          <w:spacing w:val="-14"/>
          <w:sz w:val="28"/>
          <w:szCs w:val="28"/>
        </w:rPr>
        <w:t xml:space="preserve"> </w:t>
      </w:r>
      <w:r w:rsidR="008A4FDF" w:rsidRPr="00763334">
        <w:rPr>
          <w:sz w:val="28"/>
          <w:szCs w:val="28"/>
        </w:rPr>
        <w:t>AND ENGINEERING</w:t>
      </w:r>
    </w:p>
    <w:p w14:paraId="164F555E" w14:textId="60BB1257" w:rsidR="0043558B" w:rsidRDefault="00C96267" w:rsidP="00002BC0">
      <w:pPr>
        <w:pStyle w:val="BodyText"/>
        <w:spacing w:before="200"/>
        <w:ind w:left="1238" w:right="1119"/>
        <w:jc w:val="center"/>
      </w:pPr>
      <w:r>
        <w:t>b</w:t>
      </w:r>
      <w:r w:rsidR="008A4FDF">
        <w:t>y</w:t>
      </w:r>
    </w:p>
    <w:p w14:paraId="347CEFE5" w14:textId="5BB01409" w:rsidR="00C96267" w:rsidRDefault="00E966F7" w:rsidP="00C96267">
      <w:pPr>
        <w:pStyle w:val="Heading3"/>
        <w:spacing w:before="200"/>
        <w:ind w:right="1118"/>
        <w:jc w:val="center"/>
      </w:pPr>
      <w:r>
        <w:t xml:space="preserve">Name of a </w:t>
      </w:r>
      <w:r w:rsidR="00C96267">
        <w:t>participant 1</w:t>
      </w:r>
      <w:r w:rsidR="00C96267">
        <w:tab/>
        <w:t>Name of a participant 2</w:t>
      </w:r>
    </w:p>
    <w:p w14:paraId="3601DD6D" w14:textId="1B6386B0" w:rsidR="00C96267" w:rsidRDefault="00C96267" w:rsidP="00C96267">
      <w:pPr>
        <w:pStyle w:val="Heading3"/>
        <w:spacing w:before="200"/>
        <w:ind w:right="1118"/>
        <w:jc w:val="center"/>
      </w:pPr>
      <w:r>
        <w:t>Name of a participant 3</w:t>
      </w:r>
      <w:r>
        <w:tab/>
        <w:t>Name of a participant 4</w:t>
      </w:r>
    </w:p>
    <w:p w14:paraId="22ADE484" w14:textId="596D4EB5" w:rsidR="00C96267" w:rsidRDefault="00C96267" w:rsidP="00C96267">
      <w:pPr>
        <w:pStyle w:val="Heading3"/>
        <w:spacing w:before="200"/>
        <w:ind w:right="1118"/>
        <w:jc w:val="center"/>
      </w:pPr>
      <w:r>
        <w:t>Name of a participant 5</w:t>
      </w:r>
      <w:r>
        <w:tab/>
        <w:t>Name of a participant 6</w:t>
      </w:r>
    </w:p>
    <w:p w14:paraId="56F319B2" w14:textId="77777777" w:rsidR="0043558B" w:rsidRDefault="0043558B" w:rsidP="00002BC0">
      <w:pPr>
        <w:pStyle w:val="BodyText"/>
        <w:spacing w:before="4"/>
        <w:jc w:val="center"/>
        <w:rPr>
          <w:b/>
          <w:sz w:val="27"/>
        </w:rPr>
      </w:pPr>
    </w:p>
    <w:p w14:paraId="6DF4A5B9" w14:textId="77777777" w:rsidR="00C96267" w:rsidRDefault="00C96267" w:rsidP="00002BC0">
      <w:pPr>
        <w:ind w:left="1238" w:right="1123"/>
        <w:jc w:val="center"/>
        <w:rPr>
          <w:b/>
          <w:sz w:val="24"/>
        </w:rPr>
      </w:pPr>
    </w:p>
    <w:p w14:paraId="472DB2E1" w14:textId="4C8D90B1" w:rsidR="0043558B" w:rsidRDefault="008A4FDF" w:rsidP="00002BC0">
      <w:pPr>
        <w:ind w:left="1238" w:right="1123"/>
        <w:jc w:val="center"/>
        <w:rPr>
          <w:b/>
          <w:sz w:val="24"/>
        </w:rPr>
      </w:pPr>
      <w:r>
        <w:rPr>
          <w:b/>
          <w:sz w:val="24"/>
        </w:rPr>
        <w:t>Under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 Supervision of</w:t>
      </w:r>
    </w:p>
    <w:p w14:paraId="3F344D30" w14:textId="77777777" w:rsidR="0043558B" w:rsidRDefault="0043558B" w:rsidP="00002BC0">
      <w:pPr>
        <w:pStyle w:val="BodyText"/>
        <w:spacing w:before="6"/>
        <w:jc w:val="center"/>
        <w:rPr>
          <w:b/>
          <w:sz w:val="26"/>
        </w:rPr>
      </w:pPr>
    </w:p>
    <w:p w14:paraId="5481F00C" w14:textId="5AE4F07A" w:rsidR="00E86511" w:rsidRDefault="00E966F7" w:rsidP="00C96267">
      <w:pPr>
        <w:pStyle w:val="Heading3"/>
        <w:spacing w:line="480" w:lineRule="auto"/>
        <w:ind w:left="2107" w:right="1985"/>
        <w:jc w:val="center"/>
      </w:pPr>
      <w:r>
        <w:t>D</w:t>
      </w:r>
      <w:r w:rsidR="00E86511">
        <w:t>r.</w:t>
      </w:r>
      <w:r w:rsidR="004442CE">
        <w:t>/</w:t>
      </w:r>
      <w:r w:rsidR="00DA688E">
        <w:t>Ms./</w:t>
      </w:r>
      <w:r w:rsidR="004442CE">
        <w:t>Mr.</w:t>
      </w:r>
      <w:r w:rsidR="00DA688E">
        <w:t>.</w:t>
      </w:r>
      <w:r w:rsidR="00E86511">
        <w:t xml:space="preserve"> ABC</w:t>
      </w:r>
    </w:p>
    <w:p w14:paraId="17E2CC63" w14:textId="5FFF4052" w:rsidR="0043558B" w:rsidRDefault="00E966F7" w:rsidP="00C96267">
      <w:pPr>
        <w:pStyle w:val="Heading3"/>
        <w:spacing w:line="480" w:lineRule="auto"/>
        <w:ind w:left="2107" w:right="1985"/>
        <w:jc w:val="center"/>
      </w:pPr>
      <w:r>
        <w:t>Session</w:t>
      </w:r>
      <w:r w:rsidR="008A4FDF">
        <w:rPr>
          <w:spacing w:val="-1"/>
        </w:rPr>
        <w:t xml:space="preserve"> </w:t>
      </w:r>
      <w:r w:rsidR="008A4FDF">
        <w:t>Period:</w:t>
      </w:r>
      <w:r w:rsidR="008A4FDF">
        <w:rPr>
          <w:spacing w:val="-1"/>
        </w:rPr>
        <w:t xml:space="preserve"> </w:t>
      </w:r>
      <w:r w:rsidR="008A4FDF">
        <w:t>July</w:t>
      </w:r>
      <w:r w:rsidR="008A4FDF">
        <w:rPr>
          <w:spacing w:val="-1"/>
        </w:rPr>
        <w:t xml:space="preserve"> </w:t>
      </w:r>
      <w:r w:rsidR="008A4FDF">
        <w:t xml:space="preserve">to </w:t>
      </w:r>
      <w:r w:rsidR="008A4FDF">
        <w:rPr>
          <w:spacing w:val="-2"/>
        </w:rPr>
        <w:t>Dec</w:t>
      </w:r>
      <w:r w:rsidR="008A4FDF">
        <w:rPr>
          <w:spacing w:val="-1"/>
        </w:rPr>
        <w:t xml:space="preserve"> </w:t>
      </w:r>
      <w:r w:rsidR="008A4FDF">
        <w:t>202</w:t>
      </w:r>
      <w:r w:rsidR="00F80C6A">
        <w:t>5</w:t>
      </w:r>
    </w:p>
    <w:p w14:paraId="72C7A523" w14:textId="77777777" w:rsidR="0043558B" w:rsidRDefault="0043558B">
      <w:pPr>
        <w:pStyle w:val="BodyText"/>
        <w:rPr>
          <w:b/>
          <w:sz w:val="26"/>
        </w:rPr>
      </w:pPr>
    </w:p>
    <w:p w14:paraId="7017323D" w14:textId="77777777" w:rsidR="0043558B" w:rsidRDefault="0043558B">
      <w:pPr>
        <w:pStyle w:val="BodyText"/>
        <w:rPr>
          <w:b/>
          <w:sz w:val="26"/>
        </w:rPr>
      </w:pPr>
    </w:p>
    <w:p w14:paraId="44EF382F" w14:textId="77777777" w:rsidR="0043558B" w:rsidRDefault="0043558B">
      <w:pPr>
        <w:pStyle w:val="BodyText"/>
        <w:rPr>
          <w:b/>
          <w:sz w:val="26"/>
        </w:rPr>
      </w:pPr>
    </w:p>
    <w:p w14:paraId="284B3DD0" w14:textId="77777777" w:rsidR="0043558B" w:rsidRDefault="0043558B">
      <w:pPr>
        <w:pStyle w:val="BodyText"/>
        <w:rPr>
          <w:b/>
          <w:sz w:val="26"/>
        </w:rPr>
      </w:pPr>
    </w:p>
    <w:p w14:paraId="698F2D20" w14:textId="77777777" w:rsidR="0043558B" w:rsidRDefault="0043558B">
      <w:pPr>
        <w:pStyle w:val="BodyText"/>
        <w:rPr>
          <w:b/>
          <w:sz w:val="26"/>
        </w:rPr>
      </w:pPr>
    </w:p>
    <w:p w14:paraId="34C3194A" w14:textId="77777777" w:rsidR="0043558B" w:rsidRDefault="0043558B">
      <w:pPr>
        <w:pStyle w:val="BodyText"/>
        <w:rPr>
          <w:b/>
          <w:sz w:val="26"/>
        </w:rPr>
      </w:pPr>
    </w:p>
    <w:p w14:paraId="3BADFE9B" w14:textId="77777777" w:rsidR="0043558B" w:rsidRDefault="0043558B">
      <w:pPr>
        <w:pStyle w:val="BodyText"/>
        <w:rPr>
          <w:b/>
          <w:sz w:val="26"/>
        </w:rPr>
      </w:pPr>
    </w:p>
    <w:p w14:paraId="21965484" w14:textId="77777777" w:rsidR="0043558B" w:rsidRDefault="008A4FDF">
      <w:pPr>
        <w:pStyle w:val="Heading2"/>
        <w:widowControl/>
        <w:shd w:val="clear" w:color="auto" w:fill="FFFFFF"/>
        <w:spacing w:line="11" w:lineRule="atLeast"/>
        <w:ind w:firstLineChars="200" w:firstLine="800"/>
        <w:jc w:val="both"/>
        <w:rPr>
          <w:rFonts w:ascii="Noto Sans" w:eastAsia="Noto Sans" w:hAnsi="Noto Sans" w:cs="Noto Sans"/>
          <w:b w:val="0"/>
          <w:bCs w:val="0"/>
          <w:sz w:val="40"/>
          <w:szCs w:val="40"/>
        </w:rPr>
      </w:pPr>
      <w:r>
        <w:rPr>
          <w:rFonts w:ascii="Noto Sans" w:eastAsia="Noto Sans" w:hAnsi="Noto Sans" w:cs="Noto Sans"/>
          <w:b w:val="0"/>
          <w:bCs w:val="0"/>
          <w:sz w:val="40"/>
          <w:szCs w:val="40"/>
          <w:shd w:val="clear" w:color="auto" w:fill="FFFFFF"/>
          <w:cs/>
          <w:lang w:bidi="hi-IN"/>
        </w:rPr>
        <w:t>भारतीय सूचना प्रौद्योगिकी संस्थान</w:t>
      </w:r>
      <w:r>
        <w:rPr>
          <w:rFonts w:ascii="Noto Sans" w:eastAsia="Noto Sans" w:hAnsi="Noto Sans" w:cs="Noto Sans"/>
          <w:b w:val="0"/>
          <w:bCs w:val="0"/>
          <w:sz w:val="40"/>
          <w:szCs w:val="40"/>
          <w:shd w:val="clear" w:color="auto" w:fill="FFFFFF"/>
        </w:rPr>
        <w:t xml:space="preserve">, </w:t>
      </w:r>
      <w:r>
        <w:rPr>
          <w:rFonts w:ascii="Noto Sans" w:eastAsia="Noto Sans" w:hAnsi="Noto Sans" w:cs="Noto Sans"/>
          <w:b w:val="0"/>
          <w:bCs w:val="0"/>
          <w:sz w:val="40"/>
          <w:szCs w:val="40"/>
          <w:shd w:val="clear" w:color="auto" w:fill="FFFFFF"/>
          <w:cs/>
          <w:lang w:bidi="hi-IN"/>
        </w:rPr>
        <w:t>नागपुर</w:t>
      </w:r>
    </w:p>
    <w:p w14:paraId="1F351CF4" w14:textId="77777777" w:rsidR="0043558B" w:rsidRDefault="008A4FDF">
      <w:pPr>
        <w:pStyle w:val="Heading2"/>
        <w:spacing w:before="315" w:line="288" w:lineRule="auto"/>
        <w:ind w:left="1238" w:right="1134" w:firstLine="0"/>
        <w:jc w:val="center"/>
      </w:pPr>
      <w:r>
        <w:rPr>
          <w:spacing w:val="-2"/>
        </w:rPr>
        <w:t>INDIAN</w:t>
      </w:r>
      <w:r>
        <w:rPr>
          <w:spacing w:val="-9"/>
        </w:rPr>
        <w:t xml:space="preserve"> </w:t>
      </w:r>
      <w:r>
        <w:rPr>
          <w:spacing w:val="-2"/>
        </w:rPr>
        <w:t>INSTITUTE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18"/>
        </w:rPr>
        <w:t xml:space="preserve"> </w:t>
      </w:r>
      <w:r>
        <w:rPr>
          <w:spacing w:val="-1"/>
        </w:rPr>
        <w:t>INFORMATION</w:t>
      </w:r>
      <w:r>
        <w:rPr>
          <w:spacing w:val="-13"/>
        </w:rPr>
        <w:t xml:space="preserve"> </w:t>
      </w:r>
      <w:r>
        <w:rPr>
          <w:spacing w:val="-1"/>
        </w:rPr>
        <w:t>TECHNOLOGY,</w:t>
      </w:r>
      <w:r>
        <w:rPr>
          <w:spacing w:val="-77"/>
        </w:rPr>
        <w:t xml:space="preserve"> </w:t>
      </w:r>
      <w:r>
        <w:t>NAGPUR</w:t>
      </w:r>
    </w:p>
    <w:p w14:paraId="53A47DAD" w14:textId="77777777" w:rsidR="0043558B" w:rsidRDefault="008A4FDF" w:rsidP="00C96267">
      <w:pPr>
        <w:pStyle w:val="Heading3"/>
        <w:ind w:left="1760" w:right="1582" w:firstLine="666"/>
      </w:pPr>
      <w:r>
        <w:t>(An</w:t>
      </w:r>
      <w:r>
        <w:rPr>
          <w:spacing w:val="2"/>
        </w:rPr>
        <w:t xml:space="preserve"> </w:t>
      </w:r>
      <w:r>
        <w:t>Institution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National</w:t>
      </w:r>
      <w:r>
        <w:rPr>
          <w:spacing w:val="2"/>
        </w:rPr>
        <w:t xml:space="preserve"> </w:t>
      </w:r>
      <w:r>
        <w:t>Importance</w:t>
      </w:r>
      <w:r>
        <w:rPr>
          <w:spacing w:val="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Act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Parliament)</w:t>
      </w:r>
      <w:r>
        <w:rPr>
          <w:spacing w:val="1"/>
        </w:rPr>
        <w:t xml:space="preserve"> </w:t>
      </w:r>
      <w:r>
        <w:t>Survey</w:t>
      </w:r>
      <w:r>
        <w:rPr>
          <w:spacing w:val="-8"/>
        </w:rPr>
        <w:t xml:space="preserve"> </w:t>
      </w:r>
      <w:r>
        <w:t>No.140,141/1</w:t>
      </w:r>
      <w:r>
        <w:rPr>
          <w:spacing w:val="-7"/>
        </w:rPr>
        <w:t xml:space="preserve"> </w:t>
      </w:r>
      <w:r>
        <w:t>behind</w:t>
      </w:r>
      <w:r>
        <w:rPr>
          <w:spacing w:val="-7"/>
        </w:rPr>
        <w:t xml:space="preserve"> </w:t>
      </w:r>
      <w:r>
        <w:t>Br.Sheshrao</w:t>
      </w:r>
      <w:r>
        <w:rPr>
          <w:spacing w:val="-11"/>
        </w:rPr>
        <w:t xml:space="preserve"> </w:t>
      </w:r>
      <w:r>
        <w:t>Wankhede</w:t>
      </w:r>
      <w:r>
        <w:rPr>
          <w:spacing w:val="-8"/>
        </w:rPr>
        <w:t xml:space="preserve"> </w:t>
      </w:r>
      <w:r>
        <w:t>Shetkari</w:t>
      </w:r>
      <w:r>
        <w:rPr>
          <w:spacing w:val="-7"/>
        </w:rPr>
        <w:t xml:space="preserve"> </w:t>
      </w:r>
      <w:r>
        <w:t>Sahkari</w:t>
      </w:r>
      <w:r>
        <w:rPr>
          <w:spacing w:val="-7"/>
        </w:rPr>
        <w:t xml:space="preserve"> </w:t>
      </w:r>
      <w:r>
        <w:t>Soot</w:t>
      </w:r>
    </w:p>
    <w:p w14:paraId="68764929" w14:textId="356A705D" w:rsidR="0043558B" w:rsidRDefault="008A4FDF" w:rsidP="00C96267">
      <w:pPr>
        <w:ind w:left="1238" w:right="1119"/>
        <w:jc w:val="center"/>
        <w:rPr>
          <w:b/>
          <w:sz w:val="24"/>
        </w:rPr>
      </w:pPr>
      <w:r>
        <w:rPr>
          <w:b/>
          <w:spacing w:val="-1"/>
          <w:sz w:val="24"/>
        </w:rPr>
        <w:t>Girni,Nagpur,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441108</w:t>
      </w:r>
    </w:p>
    <w:p w14:paraId="1CE198A4" w14:textId="77777777" w:rsidR="0043558B" w:rsidRDefault="0043558B">
      <w:pPr>
        <w:spacing w:line="268" w:lineRule="exact"/>
        <w:jc w:val="center"/>
        <w:rPr>
          <w:sz w:val="24"/>
        </w:rPr>
        <w:sectPr w:rsidR="0043558B">
          <w:type w:val="continuous"/>
          <w:pgSz w:w="12240" w:h="15840"/>
          <w:pgMar w:top="1380" w:right="320" w:bottom="280" w:left="920" w:header="720" w:footer="720" w:gutter="0"/>
          <w:cols w:space="720"/>
        </w:sectPr>
      </w:pPr>
    </w:p>
    <w:p w14:paraId="38F2B6E1" w14:textId="25C23FBA" w:rsidR="00C96267" w:rsidRPr="00C96267" w:rsidRDefault="00C96267" w:rsidP="006C3869">
      <w:pPr>
        <w:spacing w:before="6"/>
        <w:rPr>
          <w:b/>
          <w:sz w:val="24"/>
          <w:szCs w:val="24"/>
        </w:rPr>
      </w:pPr>
      <w:bookmarkStart w:id="0" w:name="_TOC_250006"/>
      <w:bookmarkEnd w:id="0"/>
      <w:r>
        <w:rPr>
          <w:noProof/>
          <w:sz w:val="19"/>
          <w:szCs w:val="24"/>
        </w:rPr>
        <w:lastRenderedPageBreak/>
        <w:drawing>
          <wp:anchor distT="0" distB="0" distL="114300" distR="114300" simplePos="0" relativeHeight="251670016" behindDoc="0" locked="0" layoutInCell="1" allowOverlap="1" wp14:anchorId="1B790D20" wp14:editId="5D64B1A7">
            <wp:simplePos x="0" y="0"/>
            <wp:positionH relativeFrom="column">
              <wp:posOffset>5991802</wp:posOffset>
            </wp:positionH>
            <wp:positionV relativeFrom="paragraph">
              <wp:posOffset>-223981</wp:posOffset>
            </wp:positionV>
            <wp:extent cx="798195" cy="704850"/>
            <wp:effectExtent l="19050" t="0" r="1905" b="0"/>
            <wp:wrapNone/>
            <wp:docPr id="5353891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195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002060"/>
          <w:sz w:val="32"/>
          <w:szCs w:val="32"/>
        </w:rPr>
        <w:t xml:space="preserve">                                  </w:t>
      </w:r>
      <w:r w:rsidRPr="00C96267">
        <w:rPr>
          <w:b/>
          <w:sz w:val="24"/>
          <w:szCs w:val="24"/>
        </w:rPr>
        <w:t>Department of Computer Science</w:t>
      </w:r>
      <w:r w:rsidRPr="00C96267">
        <w:rPr>
          <w:b/>
          <w:spacing w:val="-14"/>
          <w:sz w:val="24"/>
          <w:szCs w:val="24"/>
        </w:rPr>
        <w:t xml:space="preserve"> </w:t>
      </w:r>
      <w:r w:rsidRPr="00C96267">
        <w:rPr>
          <w:b/>
          <w:sz w:val="24"/>
          <w:szCs w:val="24"/>
        </w:rPr>
        <w:t>and Engineering</w:t>
      </w:r>
    </w:p>
    <w:p w14:paraId="4499B38C" w14:textId="77777777" w:rsidR="006C3869" w:rsidRDefault="006C3869" w:rsidP="00C96267">
      <w:pPr>
        <w:spacing w:line="225" w:lineRule="exact"/>
        <w:ind w:left="285" w:right="861"/>
        <w:jc w:val="center"/>
        <w:rPr>
          <w:sz w:val="28"/>
          <w:szCs w:val="28"/>
        </w:rPr>
      </w:pPr>
    </w:p>
    <w:p w14:paraId="6D71D803" w14:textId="5789E4EA" w:rsidR="00C96267" w:rsidRPr="006C3869" w:rsidRDefault="00C96267" w:rsidP="006C3869">
      <w:pPr>
        <w:spacing w:line="225" w:lineRule="exact"/>
        <w:ind w:left="285" w:right="861"/>
        <w:jc w:val="center"/>
        <w:rPr>
          <w:sz w:val="28"/>
          <w:szCs w:val="28"/>
        </w:rPr>
      </w:pPr>
      <w:r>
        <w:rPr>
          <w:sz w:val="28"/>
          <w:szCs w:val="28"/>
        </w:rPr>
        <w:t>Indian Institute of Information Technology, Nagpur</w:t>
      </w:r>
    </w:p>
    <w:p w14:paraId="4378EC7E" w14:textId="77777777" w:rsidR="00C96267" w:rsidRDefault="00C96267" w:rsidP="00C96267">
      <w:pPr>
        <w:spacing w:before="6"/>
        <w:rPr>
          <w:sz w:val="19"/>
          <w:szCs w:val="24"/>
        </w:rPr>
      </w:pPr>
    </w:p>
    <w:p w14:paraId="11156BED" w14:textId="77777777" w:rsidR="00C96267" w:rsidRDefault="00C96267" w:rsidP="00C96267">
      <w:pPr>
        <w:spacing w:before="6"/>
        <w:rPr>
          <w:sz w:val="19"/>
          <w:szCs w:val="24"/>
        </w:rPr>
      </w:pPr>
    </w:p>
    <w:p w14:paraId="7DDA27E1" w14:textId="77777777" w:rsidR="00C96267" w:rsidRDefault="00C96267" w:rsidP="00C96267">
      <w:pPr>
        <w:spacing w:before="86"/>
        <w:ind w:left="279" w:right="861"/>
        <w:jc w:val="center"/>
        <w:outlineLvl w:val="1"/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</w:rPr>
        <w:t>Declaration</w:t>
      </w:r>
    </w:p>
    <w:p w14:paraId="3538D933" w14:textId="77777777" w:rsidR="00C96267" w:rsidRDefault="00C96267" w:rsidP="00C96267">
      <w:pPr>
        <w:spacing w:before="86"/>
        <w:ind w:left="279" w:right="861"/>
        <w:jc w:val="center"/>
        <w:outlineLvl w:val="1"/>
        <w:rPr>
          <w:b/>
          <w:bCs/>
          <w:sz w:val="32"/>
          <w:szCs w:val="32"/>
          <w:u w:val="thick"/>
        </w:rPr>
      </w:pPr>
    </w:p>
    <w:p w14:paraId="60F15A1C" w14:textId="77777777" w:rsidR="00C96267" w:rsidRDefault="00C96267" w:rsidP="00C96267">
      <w:pPr>
        <w:spacing w:before="86"/>
        <w:ind w:left="279" w:right="861"/>
        <w:jc w:val="center"/>
        <w:outlineLvl w:val="1"/>
        <w:rPr>
          <w:b/>
          <w:bCs/>
          <w:sz w:val="32"/>
          <w:szCs w:val="32"/>
        </w:rPr>
      </w:pPr>
    </w:p>
    <w:p w14:paraId="261AC32F" w14:textId="7A5FAF33" w:rsidR="00C96267" w:rsidRDefault="00C96267" w:rsidP="00C96267">
      <w:pPr>
        <w:tabs>
          <w:tab w:val="left" w:pos="4491"/>
          <w:tab w:val="left" w:pos="4760"/>
          <w:tab w:val="left" w:pos="6366"/>
        </w:tabs>
        <w:spacing w:before="117" w:line="360" w:lineRule="auto"/>
        <w:ind w:left="260" w:right="836" w:firstLine="719"/>
        <w:jc w:val="both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2CADB1D6" wp14:editId="1E8C1B96">
                <wp:simplePos x="0" y="0"/>
                <wp:positionH relativeFrom="page">
                  <wp:posOffset>5246370</wp:posOffset>
                </wp:positionH>
                <wp:positionV relativeFrom="paragraph">
                  <wp:posOffset>1867535</wp:posOffset>
                </wp:positionV>
                <wp:extent cx="6350" cy="873760"/>
                <wp:effectExtent l="7620" t="12700" r="5080" b="0"/>
                <wp:wrapNone/>
                <wp:docPr id="185733265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873760"/>
                          <a:chOff x="82" y="29"/>
                          <a:chExt cx="0" cy="13762"/>
                        </a:xfrm>
                      </wpg:grpSpPr>
                      <wps:wsp>
                        <wps:cNvPr id="117506734" name="AutoShape 3"/>
                        <wps:cNvSpPr>
                          <a:spLocks/>
                        </wps:cNvSpPr>
                        <wps:spPr bwMode="auto">
                          <a:xfrm>
                            <a:off x="82" y="29"/>
                            <a:ext cx="0" cy="0"/>
                          </a:xfrm>
                          <a:custGeom>
                            <a:avLst/>
                            <a:gdLst>
                              <a:gd name="T0" fmla="+- 0 8272 8262"/>
                              <a:gd name="T1" fmla="*/ T0 w 10"/>
                              <a:gd name="T2" fmla="+- 0 2960 2941"/>
                              <a:gd name="T3" fmla="*/ 2960 h 39"/>
                              <a:gd name="T4" fmla="+- 0 8262 8262"/>
                              <a:gd name="T5" fmla="*/ T4 w 10"/>
                              <a:gd name="T6" fmla="+- 0 2960 2941"/>
                              <a:gd name="T7" fmla="*/ 2960 h 39"/>
                              <a:gd name="T8" fmla="+- 0 8262 8262"/>
                              <a:gd name="T9" fmla="*/ T8 w 10"/>
                              <a:gd name="T10" fmla="+- 0 2979 2941"/>
                              <a:gd name="T11" fmla="*/ 2979 h 39"/>
                              <a:gd name="T12" fmla="+- 0 8272 8262"/>
                              <a:gd name="T13" fmla="*/ T12 w 10"/>
                              <a:gd name="T14" fmla="+- 0 2979 2941"/>
                              <a:gd name="T15" fmla="*/ 2979 h 39"/>
                              <a:gd name="T16" fmla="+- 0 8272 8262"/>
                              <a:gd name="T17" fmla="*/ T16 w 10"/>
                              <a:gd name="T18" fmla="+- 0 2960 2941"/>
                              <a:gd name="T19" fmla="*/ 2960 h 39"/>
                              <a:gd name="T20" fmla="+- 0 8272 8262"/>
                              <a:gd name="T21" fmla="*/ T20 w 10"/>
                              <a:gd name="T22" fmla="+- 0 2941 2941"/>
                              <a:gd name="T23" fmla="*/ 2941 h 39"/>
                              <a:gd name="T24" fmla="+- 0 8262 8262"/>
                              <a:gd name="T25" fmla="*/ T24 w 10"/>
                              <a:gd name="T26" fmla="+- 0 2941 2941"/>
                              <a:gd name="T27" fmla="*/ 2941 h 39"/>
                              <a:gd name="T28" fmla="+- 0 8262 8262"/>
                              <a:gd name="T29" fmla="*/ T28 w 10"/>
                              <a:gd name="T30" fmla="+- 0 2960 2941"/>
                              <a:gd name="T31" fmla="*/ 2960 h 39"/>
                              <a:gd name="T32" fmla="+- 0 8272 8262"/>
                              <a:gd name="T33" fmla="*/ T32 w 10"/>
                              <a:gd name="T34" fmla="+- 0 2960 2941"/>
                              <a:gd name="T35" fmla="*/ 2960 h 39"/>
                              <a:gd name="T36" fmla="+- 0 8272 8262"/>
                              <a:gd name="T37" fmla="*/ T36 w 10"/>
                              <a:gd name="T38" fmla="+- 0 2941 2941"/>
                              <a:gd name="T39" fmla="*/ 2941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" h="39">
                                <a:moveTo>
                                  <a:pt x="10" y="19"/>
                                </a:move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10" y="38"/>
                                </a:lnTo>
                                <a:lnTo>
                                  <a:pt x="10" y="19"/>
                                </a:lnTo>
                                <a:close/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10" y="19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811348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82" y="29"/>
                            <a:ext cx="0" cy="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0337865" name="AutoShape 5"/>
                        <wps:cNvSpPr>
                          <a:spLocks/>
                        </wps:cNvSpPr>
                        <wps:spPr bwMode="auto">
                          <a:xfrm>
                            <a:off x="82" y="29"/>
                            <a:ext cx="0" cy="1"/>
                          </a:xfrm>
                          <a:custGeom>
                            <a:avLst/>
                            <a:gdLst>
                              <a:gd name="T0" fmla="+- 0 8272 8262"/>
                              <a:gd name="T1" fmla="*/ T0 w 10"/>
                              <a:gd name="T2" fmla="+- 0 3018 2998"/>
                              <a:gd name="T3" fmla="*/ 3018 h 39"/>
                              <a:gd name="T4" fmla="+- 0 8262 8262"/>
                              <a:gd name="T5" fmla="*/ T4 w 10"/>
                              <a:gd name="T6" fmla="+- 0 3018 2998"/>
                              <a:gd name="T7" fmla="*/ 3018 h 39"/>
                              <a:gd name="T8" fmla="+- 0 8262 8262"/>
                              <a:gd name="T9" fmla="*/ T8 w 10"/>
                              <a:gd name="T10" fmla="+- 0 3037 2998"/>
                              <a:gd name="T11" fmla="*/ 3037 h 39"/>
                              <a:gd name="T12" fmla="+- 0 8272 8262"/>
                              <a:gd name="T13" fmla="*/ T12 w 10"/>
                              <a:gd name="T14" fmla="+- 0 3037 2998"/>
                              <a:gd name="T15" fmla="*/ 3037 h 39"/>
                              <a:gd name="T16" fmla="+- 0 8272 8262"/>
                              <a:gd name="T17" fmla="*/ T16 w 10"/>
                              <a:gd name="T18" fmla="+- 0 3018 2998"/>
                              <a:gd name="T19" fmla="*/ 3018 h 39"/>
                              <a:gd name="T20" fmla="+- 0 8272 8262"/>
                              <a:gd name="T21" fmla="*/ T20 w 10"/>
                              <a:gd name="T22" fmla="+- 0 2998 2998"/>
                              <a:gd name="T23" fmla="*/ 2998 h 39"/>
                              <a:gd name="T24" fmla="+- 0 8262 8262"/>
                              <a:gd name="T25" fmla="*/ T24 w 10"/>
                              <a:gd name="T26" fmla="+- 0 2998 2998"/>
                              <a:gd name="T27" fmla="*/ 2998 h 39"/>
                              <a:gd name="T28" fmla="+- 0 8262 8262"/>
                              <a:gd name="T29" fmla="*/ T28 w 10"/>
                              <a:gd name="T30" fmla="+- 0 3018 2998"/>
                              <a:gd name="T31" fmla="*/ 3018 h 39"/>
                              <a:gd name="T32" fmla="+- 0 8272 8262"/>
                              <a:gd name="T33" fmla="*/ T32 w 10"/>
                              <a:gd name="T34" fmla="+- 0 3018 2998"/>
                              <a:gd name="T35" fmla="*/ 3018 h 39"/>
                              <a:gd name="T36" fmla="+- 0 8272 8262"/>
                              <a:gd name="T37" fmla="*/ T36 w 10"/>
                              <a:gd name="T38" fmla="+- 0 2998 2998"/>
                              <a:gd name="T39" fmla="*/ 2998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" h="39">
                                <a:moveTo>
                                  <a:pt x="10" y="20"/>
                                </a:moveTo>
                                <a:lnTo>
                                  <a:pt x="0" y="20"/>
                                </a:lnTo>
                                <a:lnTo>
                                  <a:pt x="0" y="39"/>
                                </a:lnTo>
                                <a:lnTo>
                                  <a:pt x="10" y="39"/>
                                </a:lnTo>
                                <a:lnTo>
                                  <a:pt x="10" y="20"/>
                                </a:lnTo>
                                <a:close/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lnTo>
                                  <a:pt x="10" y="20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65524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82" y="30"/>
                            <a:ext cx="0" cy="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17975" name="AutoShape 7"/>
                        <wps:cNvSpPr>
                          <a:spLocks/>
                        </wps:cNvSpPr>
                        <wps:spPr bwMode="auto">
                          <a:xfrm>
                            <a:off x="82" y="30"/>
                            <a:ext cx="0" cy="1"/>
                          </a:xfrm>
                          <a:custGeom>
                            <a:avLst/>
                            <a:gdLst>
                              <a:gd name="T0" fmla="+- 0 8272 8262"/>
                              <a:gd name="T1" fmla="*/ T0 w 10"/>
                              <a:gd name="T2" fmla="+- 0 3075 3056"/>
                              <a:gd name="T3" fmla="*/ 3075 h 58"/>
                              <a:gd name="T4" fmla="+- 0 8262 8262"/>
                              <a:gd name="T5" fmla="*/ T4 w 10"/>
                              <a:gd name="T6" fmla="+- 0 3075 3056"/>
                              <a:gd name="T7" fmla="*/ 3075 h 58"/>
                              <a:gd name="T8" fmla="+- 0 8262 8262"/>
                              <a:gd name="T9" fmla="*/ T8 w 10"/>
                              <a:gd name="T10" fmla="+- 0 3094 3056"/>
                              <a:gd name="T11" fmla="*/ 3094 h 58"/>
                              <a:gd name="T12" fmla="+- 0 8262 8262"/>
                              <a:gd name="T13" fmla="*/ T12 w 10"/>
                              <a:gd name="T14" fmla="+- 0 3114 3056"/>
                              <a:gd name="T15" fmla="*/ 3114 h 58"/>
                              <a:gd name="T16" fmla="+- 0 8272 8262"/>
                              <a:gd name="T17" fmla="*/ T16 w 10"/>
                              <a:gd name="T18" fmla="+- 0 3114 3056"/>
                              <a:gd name="T19" fmla="*/ 3114 h 58"/>
                              <a:gd name="T20" fmla="+- 0 8272 8262"/>
                              <a:gd name="T21" fmla="*/ T20 w 10"/>
                              <a:gd name="T22" fmla="+- 0 3094 3056"/>
                              <a:gd name="T23" fmla="*/ 3094 h 58"/>
                              <a:gd name="T24" fmla="+- 0 8272 8262"/>
                              <a:gd name="T25" fmla="*/ T24 w 10"/>
                              <a:gd name="T26" fmla="+- 0 3075 3056"/>
                              <a:gd name="T27" fmla="*/ 3075 h 58"/>
                              <a:gd name="T28" fmla="+- 0 8272 8262"/>
                              <a:gd name="T29" fmla="*/ T28 w 10"/>
                              <a:gd name="T30" fmla="+- 0 3056 3056"/>
                              <a:gd name="T31" fmla="*/ 3056 h 58"/>
                              <a:gd name="T32" fmla="+- 0 8262 8262"/>
                              <a:gd name="T33" fmla="*/ T32 w 10"/>
                              <a:gd name="T34" fmla="+- 0 3056 3056"/>
                              <a:gd name="T35" fmla="*/ 3056 h 58"/>
                              <a:gd name="T36" fmla="+- 0 8262 8262"/>
                              <a:gd name="T37" fmla="*/ T36 w 10"/>
                              <a:gd name="T38" fmla="+- 0 3075 3056"/>
                              <a:gd name="T39" fmla="*/ 3075 h 58"/>
                              <a:gd name="T40" fmla="+- 0 8272 8262"/>
                              <a:gd name="T41" fmla="*/ T40 w 10"/>
                              <a:gd name="T42" fmla="+- 0 3075 3056"/>
                              <a:gd name="T43" fmla="*/ 3075 h 58"/>
                              <a:gd name="T44" fmla="+- 0 8272 8262"/>
                              <a:gd name="T45" fmla="*/ T44 w 10"/>
                              <a:gd name="T46" fmla="+- 0 3056 3056"/>
                              <a:gd name="T47" fmla="*/ 3056 h 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0" h="58">
                                <a:moveTo>
                                  <a:pt x="10" y="19"/>
                                </a:move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0" y="58"/>
                                </a:lnTo>
                                <a:lnTo>
                                  <a:pt x="10" y="58"/>
                                </a:lnTo>
                                <a:lnTo>
                                  <a:pt x="10" y="38"/>
                                </a:lnTo>
                                <a:lnTo>
                                  <a:pt x="10" y="19"/>
                                </a:lnTo>
                                <a:close/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10" y="19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799811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82" y="31"/>
                            <a:ext cx="0" cy="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461985" name="Freeform 9"/>
                        <wps:cNvSpPr>
                          <a:spLocks/>
                        </wps:cNvSpPr>
                        <wps:spPr bwMode="auto">
                          <a:xfrm>
                            <a:off x="82" y="31"/>
                            <a:ext cx="0" cy="0"/>
                          </a:xfrm>
                          <a:custGeom>
                            <a:avLst/>
                            <a:gdLst>
                              <a:gd name="T0" fmla="+- 0 8272 8262"/>
                              <a:gd name="T1" fmla="*/ T0 w 10"/>
                              <a:gd name="T2" fmla="+- 0 3133 3133"/>
                              <a:gd name="T3" fmla="*/ 3133 h 58"/>
                              <a:gd name="T4" fmla="+- 0 8262 8262"/>
                              <a:gd name="T5" fmla="*/ T4 w 10"/>
                              <a:gd name="T6" fmla="+- 0 3133 3133"/>
                              <a:gd name="T7" fmla="*/ 3133 h 58"/>
                              <a:gd name="T8" fmla="+- 0 8262 8262"/>
                              <a:gd name="T9" fmla="*/ T8 w 10"/>
                              <a:gd name="T10" fmla="+- 0 3152 3133"/>
                              <a:gd name="T11" fmla="*/ 3152 h 58"/>
                              <a:gd name="T12" fmla="+- 0 8262 8262"/>
                              <a:gd name="T13" fmla="*/ T12 w 10"/>
                              <a:gd name="T14" fmla="+- 0 3171 3133"/>
                              <a:gd name="T15" fmla="*/ 3171 h 58"/>
                              <a:gd name="T16" fmla="+- 0 8262 8262"/>
                              <a:gd name="T17" fmla="*/ T16 w 10"/>
                              <a:gd name="T18" fmla="+- 0 3190 3133"/>
                              <a:gd name="T19" fmla="*/ 3190 h 58"/>
                              <a:gd name="T20" fmla="+- 0 8272 8262"/>
                              <a:gd name="T21" fmla="*/ T20 w 10"/>
                              <a:gd name="T22" fmla="+- 0 3190 3133"/>
                              <a:gd name="T23" fmla="*/ 3190 h 58"/>
                              <a:gd name="T24" fmla="+- 0 8272 8262"/>
                              <a:gd name="T25" fmla="*/ T24 w 10"/>
                              <a:gd name="T26" fmla="+- 0 3171 3133"/>
                              <a:gd name="T27" fmla="*/ 3171 h 58"/>
                              <a:gd name="T28" fmla="+- 0 8272 8262"/>
                              <a:gd name="T29" fmla="*/ T28 w 10"/>
                              <a:gd name="T30" fmla="+- 0 3152 3133"/>
                              <a:gd name="T31" fmla="*/ 3152 h 58"/>
                              <a:gd name="T32" fmla="+- 0 8272 8262"/>
                              <a:gd name="T33" fmla="*/ T32 w 10"/>
                              <a:gd name="T34" fmla="+- 0 3133 3133"/>
                              <a:gd name="T35" fmla="*/ 3133 h 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0" h="58"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0" y="57"/>
                                </a:lnTo>
                                <a:lnTo>
                                  <a:pt x="10" y="57"/>
                                </a:lnTo>
                                <a:lnTo>
                                  <a:pt x="10" y="38"/>
                                </a:lnTo>
                                <a:lnTo>
                                  <a:pt x="10" y="19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9992830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82" y="3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6846786" name="Freeform 11"/>
                        <wps:cNvSpPr>
                          <a:spLocks/>
                        </wps:cNvSpPr>
                        <wps:spPr bwMode="auto">
                          <a:xfrm>
                            <a:off x="82" y="32"/>
                            <a:ext cx="0" cy="0"/>
                          </a:xfrm>
                          <a:custGeom>
                            <a:avLst/>
                            <a:gdLst>
                              <a:gd name="T0" fmla="+- 0 8272 8262"/>
                              <a:gd name="T1" fmla="*/ T0 w 10"/>
                              <a:gd name="T2" fmla="+- 0 3210 3210"/>
                              <a:gd name="T3" fmla="*/ 3210 h 39"/>
                              <a:gd name="T4" fmla="+- 0 8262 8262"/>
                              <a:gd name="T5" fmla="*/ T4 w 10"/>
                              <a:gd name="T6" fmla="+- 0 3210 3210"/>
                              <a:gd name="T7" fmla="*/ 3210 h 39"/>
                              <a:gd name="T8" fmla="+- 0 8262 8262"/>
                              <a:gd name="T9" fmla="*/ T8 w 10"/>
                              <a:gd name="T10" fmla="+- 0 3229 3210"/>
                              <a:gd name="T11" fmla="*/ 3229 h 39"/>
                              <a:gd name="T12" fmla="+- 0 8262 8262"/>
                              <a:gd name="T13" fmla="*/ T12 w 10"/>
                              <a:gd name="T14" fmla="+- 0 3248 3210"/>
                              <a:gd name="T15" fmla="*/ 3248 h 39"/>
                              <a:gd name="T16" fmla="+- 0 8272 8262"/>
                              <a:gd name="T17" fmla="*/ T16 w 10"/>
                              <a:gd name="T18" fmla="+- 0 3248 3210"/>
                              <a:gd name="T19" fmla="*/ 3248 h 39"/>
                              <a:gd name="T20" fmla="+- 0 8272 8262"/>
                              <a:gd name="T21" fmla="*/ T20 w 10"/>
                              <a:gd name="T22" fmla="+- 0 3229 3210"/>
                              <a:gd name="T23" fmla="*/ 3229 h 39"/>
                              <a:gd name="T24" fmla="+- 0 8272 8262"/>
                              <a:gd name="T25" fmla="*/ T24 w 10"/>
                              <a:gd name="T26" fmla="+- 0 3210 3210"/>
                              <a:gd name="T27" fmla="*/ 3210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" h="39"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10" y="38"/>
                                </a:lnTo>
                                <a:lnTo>
                                  <a:pt x="10" y="19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1358015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82" y="32"/>
                            <a:ext cx="0" cy="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664381" name="AutoShape 13"/>
                        <wps:cNvSpPr>
                          <a:spLocks/>
                        </wps:cNvSpPr>
                        <wps:spPr bwMode="auto">
                          <a:xfrm>
                            <a:off x="82" y="32"/>
                            <a:ext cx="0" cy="1"/>
                          </a:xfrm>
                          <a:custGeom>
                            <a:avLst/>
                            <a:gdLst>
                              <a:gd name="T0" fmla="+- 0 8272 8262"/>
                              <a:gd name="T1" fmla="*/ T0 w 10"/>
                              <a:gd name="T2" fmla="+- 0 3306 3267"/>
                              <a:gd name="T3" fmla="*/ 3306 h 58"/>
                              <a:gd name="T4" fmla="+- 0 8262 8262"/>
                              <a:gd name="T5" fmla="*/ T4 w 10"/>
                              <a:gd name="T6" fmla="+- 0 3306 3267"/>
                              <a:gd name="T7" fmla="*/ 3306 h 58"/>
                              <a:gd name="T8" fmla="+- 0 8262 8262"/>
                              <a:gd name="T9" fmla="*/ T8 w 10"/>
                              <a:gd name="T10" fmla="+- 0 3325 3267"/>
                              <a:gd name="T11" fmla="*/ 3325 h 58"/>
                              <a:gd name="T12" fmla="+- 0 8272 8262"/>
                              <a:gd name="T13" fmla="*/ T12 w 10"/>
                              <a:gd name="T14" fmla="+- 0 3325 3267"/>
                              <a:gd name="T15" fmla="*/ 3325 h 58"/>
                              <a:gd name="T16" fmla="+- 0 8272 8262"/>
                              <a:gd name="T17" fmla="*/ T16 w 10"/>
                              <a:gd name="T18" fmla="+- 0 3306 3267"/>
                              <a:gd name="T19" fmla="*/ 3306 h 58"/>
                              <a:gd name="T20" fmla="+- 0 8272 8262"/>
                              <a:gd name="T21" fmla="*/ T20 w 10"/>
                              <a:gd name="T22" fmla="+- 0 3267 3267"/>
                              <a:gd name="T23" fmla="*/ 3267 h 58"/>
                              <a:gd name="T24" fmla="+- 0 8262 8262"/>
                              <a:gd name="T25" fmla="*/ T24 w 10"/>
                              <a:gd name="T26" fmla="+- 0 3267 3267"/>
                              <a:gd name="T27" fmla="*/ 3267 h 58"/>
                              <a:gd name="T28" fmla="+- 0 8262 8262"/>
                              <a:gd name="T29" fmla="*/ T28 w 10"/>
                              <a:gd name="T30" fmla="+- 0 3286 3267"/>
                              <a:gd name="T31" fmla="*/ 3286 h 58"/>
                              <a:gd name="T32" fmla="+- 0 8262 8262"/>
                              <a:gd name="T33" fmla="*/ T32 w 10"/>
                              <a:gd name="T34" fmla="+- 0 3306 3267"/>
                              <a:gd name="T35" fmla="*/ 3306 h 58"/>
                              <a:gd name="T36" fmla="+- 0 8272 8262"/>
                              <a:gd name="T37" fmla="*/ T36 w 10"/>
                              <a:gd name="T38" fmla="+- 0 3306 3267"/>
                              <a:gd name="T39" fmla="*/ 3306 h 58"/>
                              <a:gd name="T40" fmla="+- 0 8272 8262"/>
                              <a:gd name="T41" fmla="*/ T40 w 10"/>
                              <a:gd name="T42" fmla="+- 0 3286 3267"/>
                              <a:gd name="T43" fmla="*/ 3286 h 58"/>
                              <a:gd name="T44" fmla="+- 0 8272 8262"/>
                              <a:gd name="T45" fmla="*/ T44 w 10"/>
                              <a:gd name="T46" fmla="+- 0 3267 3267"/>
                              <a:gd name="T47" fmla="*/ 3267 h 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0" h="58">
                                <a:moveTo>
                                  <a:pt x="10" y="39"/>
                                </a:moveTo>
                                <a:lnTo>
                                  <a:pt x="0" y="39"/>
                                </a:lnTo>
                                <a:lnTo>
                                  <a:pt x="0" y="58"/>
                                </a:lnTo>
                                <a:lnTo>
                                  <a:pt x="10" y="58"/>
                                </a:lnTo>
                                <a:lnTo>
                                  <a:pt x="10" y="39"/>
                                </a:lnTo>
                                <a:close/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9"/>
                                </a:lnTo>
                                <a:lnTo>
                                  <a:pt x="10" y="39"/>
                                </a:lnTo>
                                <a:lnTo>
                                  <a:pt x="10" y="19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495162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82" y="33"/>
                            <a:ext cx="0" cy="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960617" name="AutoShape 15"/>
                        <wps:cNvSpPr>
                          <a:spLocks/>
                        </wps:cNvSpPr>
                        <wps:spPr bwMode="auto">
                          <a:xfrm>
                            <a:off x="82" y="33"/>
                            <a:ext cx="0" cy="0"/>
                          </a:xfrm>
                          <a:custGeom>
                            <a:avLst/>
                            <a:gdLst>
                              <a:gd name="T0" fmla="+- 0 8272 8262"/>
                              <a:gd name="T1" fmla="*/ T0 w 10"/>
                              <a:gd name="T2" fmla="+- 0 3363 3344"/>
                              <a:gd name="T3" fmla="*/ 3363 h 39"/>
                              <a:gd name="T4" fmla="+- 0 8262 8262"/>
                              <a:gd name="T5" fmla="*/ T4 w 10"/>
                              <a:gd name="T6" fmla="+- 0 3363 3344"/>
                              <a:gd name="T7" fmla="*/ 3363 h 39"/>
                              <a:gd name="T8" fmla="+- 0 8262 8262"/>
                              <a:gd name="T9" fmla="*/ T8 w 10"/>
                              <a:gd name="T10" fmla="+- 0 3382 3344"/>
                              <a:gd name="T11" fmla="*/ 3382 h 39"/>
                              <a:gd name="T12" fmla="+- 0 8272 8262"/>
                              <a:gd name="T13" fmla="*/ T12 w 10"/>
                              <a:gd name="T14" fmla="+- 0 3382 3344"/>
                              <a:gd name="T15" fmla="*/ 3382 h 39"/>
                              <a:gd name="T16" fmla="+- 0 8272 8262"/>
                              <a:gd name="T17" fmla="*/ T16 w 10"/>
                              <a:gd name="T18" fmla="+- 0 3363 3344"/>
                              <a:gd name="T19" fmla="*/ 3363 h 39"/>
                              <a:gd name="T20" fmla="+- 0 8272 8262"/>
                              <a:gd name="T21" fmla="*/ T20 w 10"/>
                              <a:gd name="T22" fmla="+- 0 3344 3344"/>
                              <a:gd name="T23" fmla="*/ 3344 h 39"/>
                              <a:gd name="T24" fmla="+- 0 8262 8262"/>
                              <a:gd name="T25" fmla="*/ T24 w 10"/>
                              <a:gd name="T26" fmla="+- 0 3344 3344"/>
                              <a:gd name="T27" fmla="*/ 3344 h 39"/>
                              <a:gd name="T28" fmla="+- 0 8262 8262"/>
                              <a:gd name="T29" fmla="*/ T28 w 10"/>
                              <a:gd name="T30" fmla="+- 0 3363 3344"/>
                              <a:gd name="T31" fmla="*/ 3363 h 39"/>
                              <a:gd name="T32" fmla="+- 0 8272 8262"/>
                              <a:gd name="T33" fmla="*/ T32 w 10"/>
                              <a:gd name="T34" fmla="+- 0 3363 3344"/>
                              <a:gd name="T35" fmla="*/ 3363 h 39"/>
                              <a:gd name="T36" fmla="+- 0 8272 8262"/>
                              <a:gd name="T37" fmla="*/ T36 w 10"/>
                              <a:gd name="T38" fmla="+- 0 3344 3344"/>
                              <a:gd name="T39" fmla="*/ 3344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" h="39">
                                <a:moveTo>
                                  <a:pt x="10" y="19"/>
                                </a:move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10" y="38"/>
                                </a:lnTo>
                                <a:lnTo>
                                  <a:pt x="10" y="19"/>
                                </a:lnTo>
                                <a:close/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10" y="19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4551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82" y="33"/>
                            <a:ext cx="0" cy="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032927" name="AutoShape 17"/>
                        <wps:cNvSpPr>
                          <a:spLocks/>
                        </wps:cNvSpPr>
                        <wps:spPr bwMode="auto">
                          <a:xfrm>
                            <a:off x="82" y="34"/>
                            <a:ext cx="0" cy="1"/>
                          </a:xfrm>
                          <a:custGeom>
                            <a:avLst/>
                            <a:gdLst>
                              <a:gd name="T0" fmla="+- 0 8272 8262"/>
                              <a:gd name="T1" fmla="*/ T0 w 10"/>
                              <a:gd name="T2" fmla="+- 0 3514 3402"/>
                              <a:gd name="T3" fmla="*/ 3514 h 132"/>
                              <a:gd name="T4" fmla="+- 0 8262 8262"/>
                              <a:gd name="T5" fmla="*/ T4 w 10"/>
                              <a:gd name="T6" fmla="+- 0 3514 3402"/>
                              <a:gd name="T7" fmla="*/ 3514 h 132"/>
                              <a:gd name="T8" fmla="+- 0 8262 8262"/>
                              <a:gd name="T9" fmla="*/ T8 w 10"/>
                              <a:gd name="T10" fmla="+- 0 3534 3402"/>
                              <a:gd name="T11" fmla="*/ 3534 h 132"/>
                              <a:gd name="T12" fmla="+- 0 8272 8262"/>
                              <a:gd name="T13" fmla="*/ T12 w 10"/>
                              <a:gd name="T14" fmla="+- 0 3534 3402"/>
                              <a:gd name="T15" fmla="*/ 3534 h 132"/>
                              <a:gd name="T16" fmla="+- 0 8272 8262"/>
                              <a:gd name="T17" fmla="*/ T16 w 10"/>
                              <a:gd name="T18" fmla="+- 0 3514 3402"/>
                              <a:gd name="T19" fmla="*/ 3514 h 132"/>
                              <a:gd name="T20" fmla="+- 0 8272 8262"/>
                              <a:gd name="T21" fmla="*/ T20 w 10"/>
                              <a:gd name="T22" fmla="+- 0 3440 3402"/>
                              <a:gd name="T23" fmla="*/ 3440 h 132"/>
                              <a:gd name="T24" fmla="+- 0 8262 8262"/>
                              <a:gd name="T25" fmla="*/ T24 w 10"/>
                              <a:gd name="T26" fmla="+- 0 3440 3402"/>
                              <a:gd name="T27" fmla="*/ 3440 h 132"/>
                              <a:gd name="T28" fmla="+- 0 8262 8262"/>
                              <a:gd name="T29" fmla="*/ T28 w 10"/>
                              <a:gd name="T30" fmla="+- 0 3459 3402"/>
                              <a:gd name="T31" fmla="*/ 3459 h 132"/>
                              <a:gd name="T32" fmla="+- 0 8272 8262"/>
                              <a:gd name="T33" fmla="*/ T32 w 10"/>
                              <a:gd name="T34" fmla="+- 0 3459 3402"/>
                              <a:gd name="T35" fmla="*/ 3459 h 132"/>
                              <a:gd name="T36" fmla="+- 0 8272 8262"/>
                              <a:gd name="T37" fmla="*/ T36 w 10"/>
                              <a:gd name="T38" fmla="+- 0 3440 3402"/>
                              <a:gd name="T39" fmla="*/ 3440 h 132"/>
                              <a:gd name="T40" fmla="+- 0 8272 8262"/>
                              <a:gd name="T41" fmla="*/ T40 w 10"/>
                              <a:gd name="T42" fmla="+- 0 3421 3402"/>
                              <a:gd name="T43" fmla="*/ 3421 h 132"/>
                              <a:gd name="T44" fmla="+- 0 8262 8262"/>
                              <a:gd name="T45" fmla="*/ T44 w 10"/>
                              <a:gd name="T46" fmla="+- 0 3421 3402"/>
                              <a:gd name="T47" fmla="*/ 3421 h 132"/>
                              <a:gd name="T48" fmla="+- 0 8262 8262"/>
                              <a:gd name="T49" fmla="*/ T48 w 10"/>
                              <a:gd name="T50" fmla="+- 0 3440 3402"/>
                              <a:gd name="T51" fmla="*/ 3440 h 132"/>
                              <a:gd name="T52" fmla="+- 0 8272 8262"/>
                              <a:gd name="T53" fmla="*/ T52 w 10"/>
                              <a:gd name="T54" fmla="+- 0 3440 3402"/>
                              <a:gd name="T55" fmla="*/ 3440 h 132"/>
                              <a:gd name="T56" fmla="+- 0 8272 8262"/>
                              <a:gd name="T57" fmla="*/ T56 w 10"/>
                              <a:gd name="T58" fmla="+- 0 3421 3402"/>
                              <a:gd name="T59" fmla="*/ 3421 h 132"/>
                              <a:gd name="T60" fmla="+- 0 8272 8262"/>
                              <a:gd name="T61" fmla="*/ T60 w 10"/>
                              <a:gd name="T62" fmla="+- 0 3402 3402"/>
                              <a:gd name="T63" fmla="*/ 3402 h 132"/>
                              <a:gd name="T64" fmla="+- 0 8262 8262"/>
                              <a:gd name="T65" fmla="*/ T64 w 10"/>
                              <a:gd name="T66" fmla="+- 0 3402 3402"/>
                              <a:gd name="T67" fmla="*/ 3402 h 132"/>
                              <a:gd name="T68" fmla="+- 0 8262 8262"/>
                              <a:gd name="T69" fmla="*/ T68 w 10"/>
                              <a:gd name="T70" fmla="+- 0 3421 3402"/>
                              <a:gd name="T71" fmla="*/ 3421 h 132"/>
                              <a:gd name="T72" fmla="+- 0 8272 8262"/>
                              <a:gd name="T73" fmla="*/ T72 w 10"/>
                              <a:gd name="T74" fmla="+- 0 3421 3402"/>
                              <a:gd name="T75" fmla="*/ 3421 h 132"/>
                              <a:gd name="T76" fmla="+- 0 8272 8262"/>
                              <a:gd name="T77" fmla="*/ T76 w 10"/>
                              <a:gd name="T78" fmla="+- 0 3402 3402"/>
                              <a:gd name="T79" fmla="*/ 3402 h 1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0" h="132">
                                <a:moveTo>
                                  <a:pt x="10" y="112"/>
                                </a:moveTo>
                                <a:lnTo>
                                  <a:pt x="0" y="112"/>
                                </a:lnTo>
                                <a:lnTo>
                                  <a:pt x="0" y="132"/>
                                </a:lnTo>
                                <a:lnTo>
                                  <a:pt x="10" y="132"/>
                                </a:lnTo>
                                <a:lnTo>
                                  <a:pt x="10" y="112"/>
                                </a:lnTo>
                                <a:close/>
                                <a:moveTo>
                                  <a:pt x="10" y="38"/>
                                </a:moveTo>
                                <a:lnTo>
                                  <a:pt x="0" y="38"/>
                                </a:lnTo>
                                <a:lnTo>
                                  <a:pt x="0" y="57"/>
                                </a:lnTo>
                                <a:lnTo>
                                  <a:pt x="10" y="57"/>
                                </a:lnTo>
                                <a:lnTo>
                                  <a:pt x="10" y="38"/>
                                </a:lnTo>
                                <a:close/>
                                <a:moveTo>
                                  <a:pt x="10" y="19"/>
                                </a:move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10" y="38"/>
                                </a:lnTo>
                                <a:lnTo>
                                  <a:pt x="10" y="19"/>
                                </a:lnTo>
                                <a:close/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10" y="19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61462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82" y="35"/>
                            <a:ext cx="0" cy="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8357031" name="Freeform 19"/>
                        <wps:cNvSpPr>
                          <a:spLocks/>
                        </wps:cNvSpPr>
                        <wps:spPr bwMode="auto">
                          <a:xfrm>
                            <a:off x="82" y="35"/>
                            <a:ext cx="0" cy="1"/>
                          </a:xfrm>
                          <a:custGeom>
                            <a:avLst/>
                            <a:gdLst>
                              <a:gd name="T0" fmla="+- 0 8272 8262"/>
                              <a:gd name="T1" fmla="*/ T0 w 10"/>
                              <a:gd name="T2" fmla="+- 0 3553 3553"/>
                              <a:gd name="T3" fmla="*/ 3553 h 58"/>
                              <a:gd name="T4" fmla="+- 0 8262 8262"/>
                              <a:gd name="T5" fmla="*/ T4 w 10"/>
                              <a:gd name="T6" fmla="+- 0 3553 3553"/>
                              <a:gd name="T7" fmla="*/ 3553 h 58"/>
                              <a:gd name="T8" fmla="+- 0 8262 8262"/>
                              <a:gd name="T9" fmla="*/ T8 w 10"/>
                              <a:gd name="T10" fmla="+- 0 3572 3553"/>
                              <a:gd name="T11" fmla="*/ 3572 h 58"/>
                              <a:gd name="T12" fmla="+- 0 8262 8262"/>
                              <a:gd name="T13" fmla="*/ T12 w 10"/>
                              <a:gd name="T14" fmla="+- 0 3591 3553"/>
                              <a:gd name="T15" fmla="*/ 3591 h 58"/>
                              <a:gd name="T16" fmla="+- 0 8262 8262"/>
                              <a:gd name="T17" fmla="*/ T16 w 10"/>
                              <a:gd name="T18" fmla="+- 0 3610 3553"/>
                              <a:gd name="T19" fmla="*/ 3610 h 58"/>
                              <a:gd name="T20" fmla="+- 0 8272 8262"/>
                              <a:gd name="T21" fmla="*/ T20 w 10"/>
                              <a:gd name="T22" fmla="+- 0 3610 3553"/>
                              <a:gd name="T23" fmla="*/ 3610 h 58"/>
                              <a:gd name="T24" fmla="+- 0 8272 8262"/>
                              <a:gd name="T25" fmla="*/ T24 w 10"/>
                              <a:gd name="T26" fmla="+- 0 3591 3553"/>
                              <a:gd name="T27" fmla="*/ 3591 h 58"/>
                              <a:gd name="T28" fmla="+- 0 8272 8262"/>
                              <a:gd name="T29" fmla="*/ T28 w 10"/>
                              <a:gd name="T30" fmla="+- 0 3572 3553"/>
                              <a:gd name="T31" fmla="*/ 3572 h 58"/>
                              <a:gd name="T32" fmla="+- 0 8272 8262"/>
                              <a:gd name="T33" fmla="*/ T32 w 10"/>
                              <a:gd name="T34" fmla="+- 0 3553 3553"/>
                              <a:gd name="T35" fmla="*/ 3553 h 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0" h="58"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0" y="57"/>
                                </a:lnTo>
                                <a:lnTo>
                                  <a:pt x="10" y="57"/>
                                </a:lnTo>
                                <a:lnTo>
                                  <a:pt x="10" y="38"/>
                                </a:lnTo>
                                <a:lnTo>
                                  <a:pt x="10" y="19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8745985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82" y="36"/>
                            <a:ext cx="0" cy="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9838054" name="Freeform 21"/>
                        <wps:cNvSpPr>
                          <a:spLocks/>
                        </wps:cNvSpPr>
                        <wps:spPr bwMode="auto">
                          <a:xfrm>
                            <a:off x="82" y="36"/>
                            <a:ext cx="0" cy="0"/>
                          </a:xfrm>
                          <a:custGeom>
                            <a:avLst/>
                            <a:gdLst>
                              <a:gd name="T0" fmla="+- 0 8272 8262"/>
                              <a:gd name="T1" fmla="*/ T0 w 10"/>
                              <a:gd name="T2" fmla="+- 0 3630 3630"/>
                              <a:gd name="T3" fmla="*/ 3630 h 39"/>
                              <a:gd name="T4" fmla="+- 0 8262 8262"/>
                              <a:gd name="T5" fmla="*/ T4 w 10"/>
                              <a:gd name="T6" fmla="+- 0 3630 3630"/>
                              <a:gd name="T7" fmla="*/ 3630 h 39"/>
                              <a:gd name="T8" fmla="+- 0 8262 8262"/>
                              <a:gd name="T9" fmla="*/ T8 w 10"/>
                              <a:gd name="T10" fmla="+- 0 3649 3630"/>
                              <a:gd name="T11" fmla="*/ 3649 h 39"/>
                              <a:gd name="T12" fmla="+- 0 8262 8262"/>
                              <a:gd name="T13" fmla="*/ T12 w 10"/>
                              <a:gd name="T14" fmla="+- 0 3668 3630"/>
                              <a:gd name="T15" fmla="*/ 3668 h 39"/>
                              <a:gd name="T16" fmla="+- 0 8272 8262"/>
                              <a:gd name="T17" fmla="*/ T16 w 10"/>
                              <a:gd name="T18" fmla="+- 0 3668 3630"/>
                              <a:gd name="T19" fmla="*/ 3668 h 39"/>
                              <a:gd name="T20" fmla="+- 0 8272 8262"/>
                              <a:gd name="T21" fmla="*/ T20 w 10"/>
                              <a:gd name="T22" fmla="+- 0 3649 3630"/>
                              <a:gd name="T23" fmla="*/ 3649 h 39"/>
                              <a:gd name="T24" fmla="+- 0 8272 8262"/>
                              <a:gd name="T25" fmla="*/ T24 w 10"/>
                              <a:gd name="T26" fmla="+- 0 3630 3630"/>
                              <a:gd name="T27" fmla="*/ 3630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" h="39"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10" y="38"/>
                                </a:lnTo>
                                <a:lnTo>
                                  <a:pt x="10" y="19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798376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82" y="36"/>
                            <a:ext cx="0" cy="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9046344" name="AutoShape 23"/>
                        <wps:cNvSpPr>
                          <a:spLocks/>
                        </wps:cNvSpPr>
                        <wps:spPr bwMode="auto">
                          <a:xfrm>
                            <a:off x="82" y="36"/>
                            <a:ext cx="0" cy="2"/>
                          </a:xfrm>
                          <a:custGeom>
                            <a:avLst/>
                            <a:gdLst>
                              <a:gd name="T0" fmla="+- 0 8272 8262"/>
                              <a:gd name="T1" fmla="*/ T0 w 10"/>
                              <a:gd name="T2" fmla="+- 0 3800 3687"/>
                              <a:gd name="T3" fmla="*/ 3800 h 132"/>
                              <a:gd name="T4" fmla="+- 0 8262 8262"/>
                              <a:gd name="T5" fmla="*/ T4 w 10"/>
                              <a:gd name="T6" fmla="+- 0 3800 3687"/>
                              <a:gd name="T7" fmla="*/ 3800 h 132"/>
                              <a:gd name="T8" fmla="+- 0 8262 8262"/>
                              <a:gd name="T9" fmla="*/ T8 w 10"/>
                              <a:gd name="T10" fmla="+- 0 3819 3687"/>
                              <a:gd name="T11" fmla="*/ 3819 h 132"/>
                              <a:gd name="T12" fmla="+- 0 8272 8262"/>
                              <a:gd name="T13" fmla="*/ T12 w 10"/>
                              <a:gd name="T14" fmla="+- 0 3819 3687"/>
                              <a:gd name="T15" fmla="*/ 3819 h 132"/>
                              <a:gd name="T16" fmla="+- 0 8272 8262"/>
                              <a:gd name="T17" fmla="*/ T16 w 10"/>
                              <a:gd name="T18" fmla="+- 0 3800 3687"/>
                              <a:gd name="T19" fmla="*/ 3800 h 132"/>
                              <a:gd name="T20" fmla="+- 0 8272 8262"/>
                              <a:gd name="T21" fmla="*/ T20 w 10"/>
                              <a:gd name="T22" fmla="+- 0 3726 3687"/>
                              <a:gd name="T23" fmla="*/ 3726 h 132"/>
                              <a:gd name="T24" fmla="+- 0 8262 8262"/>
                              <a:gd name="T25" fmla="*/ T24 w 10"/>
                              <a:gd name="T26" fmla="+- 0 3726 3687"/>
                              <a:gd name="T27" fmla="*/ 3726 h 132"/>
                              <a:gd name="T28" fmla="+- 0 8262 8262"/>
                              <a:gd name="T29" fmla="*/ T28 w 10"/>
                              <a:gd name="T30" fmla="+- 0 3745 3687"/>
                              <a:gd name="T31" fmla="*/ 3745 h 132"/>
                              <a:gd name="T32" fmla="+- 0 8272 8262"/>
                              <a:gd name="T33" fmla="*/ T32 w 10"/>
                              <a:gd name="T34" fmla="+- 0 3745 3687"/>
                              <a:gd name="T35" fmla="*/ 3745 h 132"/>
                              <a:gd name="T36" fmla="+- 0 8272 8262"/>
                              <a:gd name="T37" fmla="*/ T36 w 10"/>
                              <a:gd name="T38" fmla="+- 0 3726 3687"/>
                              <a:gd name="T39" fmla="*/ 3726 h 132"/>
                              <a:gd name="T40" fmla="+- 0 8272 8262"/>
                              <a:gd name="T41" fmla="*/ T40 w 10"/>
                              <a:gd name="T42" fmla="+- 0 3687 3687"/>
                              <a:gd name="T43" fmla="*/ 3687 h 132"/>
                              <a:gd name="T44" fmla="+- 0 8262 8262"/>
                              <a:gd name="T45" fmla="*/ T44 w 10"/>
                              <a:gd name="T46" fmla="+- 0 3687 3687"/>
                              <a:gd name="T47" fmla="*/ 3687 h 132"/>
                              <a:gd name="T48" fmla="+- 0 8262 8262"/>
                              <a:gd name="T49" fmla="*/ T48 w 10"/>
                              <a:gd name="T50" fmla="+- 0 3706 3687"/>
                              <a:gd name="T51" fmla="*/ 3706 h 132"/>
                              <a:gd name="T52" fmla="+- 0 8262 8262"/>
                              <a:gd name="T53" fmla="*/ T52 w 10"/>
                              <a:gd name="T54" fmla="+- 0 3726 3687"/>
                              <a:gd name="T55" fmla="*/ 3726 h 132"/>
                              <a:gd name="T56" fmla="+- 0 8272 8262"/>
                              <a:gd name="T57" fmla="*/ T56 w 10"/>
                              <a:gd name="T58" fmla="+- 0 3726 3687"/>
                              <a:gd name="T59" fmla="*/ 3726 h 132"/>
                              <a:gd name="T60" fmla="+- 0 8272 8262"/>
                              <a:gd name="T61" fmla="*/ T60 w 10"/>
                              <a:gd name="T62" fmla="+- 0 3706 3687"/>
                              <a:gd name="T63" fmla="*/ 3706 h 132"/>
                              <a:gd name="T64" fmla="+- 0 8272 8262"/>
                              <a:gd name="T65" fmla="*/ T64 w 10"/>
                              <a:gd name="T66" fmla="+- 0 3687 3687"/>
                              <a:gd name="T67" fmla="*/ 3687 h 1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0" h="132">
                                <a:moveTo>
                                  <a:pt x="10" y="113"/>
                                </a:moveTo>
                                <a:lnTo>
                                  <a:pt x="0" y="113"/>
                                </a:lnTo>
                                <a:lnTo>
                                  <a:pt x="0" y="132"/>
                                </a:lnTo>
                                <a:lnTo>
                                  <a:pt x="10" y="132"/>
                                </a:lnTo>
                                <a:lnTo>
                                  <a:pt x="10" y="113"/>
                                </a:lnTo>
                                <a:close/>
                                <a:moveTo>
                                  <a:pt x="10" y="39"/>
                                </a:moveTo>
                                <a:lnTo>
                                  <a:pt x="0" y="39"/>
                                </a:lnTo>
                                <a:lnTo>
                                  <a:pt x="0" y="58"/>
                                </a:lnTo>
                                <a:lnTo>
                                  <a:pt x="10" y="58"/>
                                </a:lnTo>
                                <a:lnTo>
                                  <a:pt x="10" y="39"/>
                                </a:lnTo>
                                <a:close/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9"/>
                                </a:lnTo>
                                <a:lnTo>
                                  <a:pt x="10" y="39"/>
                                </a:lnTo>
                                <a:lnTo>
                                  <a:pt x="10" y="19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1364973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82" y="38"/>
                            <a:ext cx="0" cy="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332395" name="AutoShape 25"/>
                        <wps:cNvSpPr>
                          <a:spLocks/>
                        </wps:cNvSpPr>
                        <wps:spPr bwMode="auto">
                          <a:xfrm>
                            <a:off x="82" y="38"/>
                            <a:ext cx="0" cy="0"/>
                          </a:xfrm>
                          <a:custGeom>
                            <a:avLst/>
                            <a:gdLst>
                              <a:gd name="T0" fmla="+- 0 8272 8262"/>
                              <a:gd name="T1" fmla="*/ T0 w 10"/>
                              <a:gd name="T2" fmla="+- 0 3858 3838"/>
                              <a:gd name="T3" fmla="*/ 3858 h 39"/>
                              <a:gd name="T4" fmla="+- 0 8262 8262"/>
                              <a:gd name="T5" fmla="*/ T4 w 10"/>
                              <a:gd name="T6" fmla="+- 0 3858 3838"/>
                              <a:gd name="T7" fmla="*/ 3858 h 39"/>
                              <a:gd name="T8" fmla="+- 0 8262 8262"/>
                              <a:gd name="T9" fmla="*/ T8 w 10"/>
                              <a:gd name="T10" fmla="+- 0 3877 3838"/>
                              <a:gd name="T11" fmla="*/ 3877 h 39"/>
                              <a:gd name="T12" fmla="+- 0 8272 8262"/>
                              <a:gd name="T13" fmla="*/ T12 w 10"/>
                              <a:gd name="T14" fmla="+- 0 3877 3838"/>
                              <a:gd name="T15" fmla="*/ 3877 h 39"/>
                              <a:gd name="T16" fmla="+- 0 8272 8262"/>
                              <a:gd name="T17" fmla="*/ T16 w 10"/>
                              <a:gd name="T18" fmla="+- 0 3858 3838"/>
                              <a:gd name="T19" fmla="*/ 3858 h 39"/>
                              <a:gd name="T20" fmla="+- 0 8272 8262"/>
                              <a:gd name="T21" fmla="*/ T20 w 10"/>
                              <a:gd name="T22" fmla="+- 0 3838 3838"/>
                              <a:gd name="T23" fmla="*/ 3838 h 39"/>
                              <a:gd name="T24" fmla="+- 0 8262 8262"/>
                              <a:gd name="T25" fmla="*/ T24 w 10"/>
                              <a:gd name="T26" fmla="+- 0 3838 3838"/>
                              <a:gd name="T27" fmla="*/ 3838 h 39"/>
                              <a:gd name="T28" fmla="+- 0 8262 8262"/>
                              <a:gd name="T29" fmla="*/ T28 w 10"/>
                              <a:gd name="T30" fmla="+- 0 3858 3838"/>
                              <a:gd name="T31" fmla="*/ 3858 h 39"/>
                              <a:gd name="T32" fmla="+- 0 8272 8262"/>
                              <a:gd name="T33" fmla="*/ T32 w 10"/>
                              <a:gd name="T34" fmla="+- 0 3858 3838"/>
                              <a:gd name="T35" fmla="*/ 3858 h 39"/>
                              <a:gd name="T36" fmla="+- 0 8272 8262"/>
                              <a:gd name="T37" fmla="*/ T36 w 10"/>
                              <a:gd name="T38" fmla="+- 0 3838 3838"/>
                              <a:gd name="T39" fmla="*/ 3838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" h="39">
                                <a:moveTo>
                                  <a:pt x="10" y="20"/>
                                </a:moveTo>
                                <a:lnTo>
                                  <a:pt x="0" y="20"/>
                                </a:lnTo>
                                <a:lnTo>
                                  <a:pt x="0" y="39"/>
                                </a:lnTo>
                                <a:lnTo>
                                  <a:pt x="10" y="39"/>
                                </a:lnTo>
                                <a:lnTo>
                                  <a:pt x="10" y="20"/>
                                </a:lnTo>
                                <a:close/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lnTo>
                                  <a:pt x="10" y="20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9761567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82" y="38"/>
                            <a:ext cx="0" cy="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2427000" name="AutoShape 27"/>
                        <wps:cNvSpPr>
                          <a:spLocks/>
                        </wps:cNvSpPr>
                        <wps:spPr bwMode="auto">
                          <a:xfrm>
                            <a:off x="82" y="38"/>
                            <a:ext cx="0" cy="1"/>
                          </a:xfrm>
                          <a:custGeom>
                            <a:avLst/>
                            <a:gdLst>
                              <a:gd name="T0" fmla="+- 0 8272 8262"/>
                              <a:gd name="T1" fmla="*/ T0 w 10"/>
                              <a:gd name="T2" fmla="+- 0 3915 3896"/>
                              <a:gd name="T3" fmla="*/ 3915 h 58"/>
                              <a:gd name="T4" fmla="+- 0 8262 8262"/>
                              <a:gd name="T5" fmla="*/ T4 w 10"/>
                              <a:gd name="T6" fmla="+- 0 3915 3896"/>
                              <a:gd name="T7" fmla="*/ 3915 h 58"/>
                              <a:gd name="T8" fmla="+- 0 8262 8262"/>
                              <a:gd name="T9" fmla="*/ T8 w 10"/>
                              <a:gd name="T10" fmla="+- 0 3934 3896"/>
                              <a:gd name="T11" fmla="*/ 3934 h 58"/>
                              <a:gd name="T12" fmla="+- 0 8262 8262"/>
                              <a:gd name="T13" fmla="*/ T12 w 10"/>
                              <a:gd name="T14" fmla="+- 0 3954 3896"/>
                              <a:gd name="T15" fmla="*/ 3954 h 58"/>
                              <a:gd name="T16" fmla="+- 0 8272 8262"/>
                              <a:gd name="T17" fmla="*/ T16 w 10"/>
                              <a:gd name="T18" fmla="+- 0 3954 3896"/>
                              <a:gd name="T19" fmla="*/ 3954 h 58"/>
                              <a:gd name="T20" fmla="+- 0 8272 8262"/>
                              <a:gd name="T21" fmla="*/ T20 w 10"/>
                              <a:gd name="T22" fmla="+- 0 3934 3896"/>
                              <a:gd name="T23" fmla="*/ 3934 h 58"/>
                              <a:gd name="T24" fmla="+- 0 8272 8262"/>
                              <a:gd name="T25" fmla="*/ T24 w 10"/>
                              <a:gd name="T26" fmla="+- 0 3915 3896"/>
                              <a:gd name="T27" fmla="*/ 3915 h 58"/>
                              <a:gd name="T28" fmla="+- 0 8272 8262"/>
                              <a:gd name="T29" fmla="*/ T28 w 10"/>
                              <a:gd name="T30" fmla="+- 0 3896 3896"/>
                              <a:gd name="T31" fmla="*/ 3896 h 58"/>
                              <a:gd name="T32" fmla="+- 0 8262 8262"/>
                              <a:gd name="T33" fmla="*/ T32 w 10"/>
                              <a:gd name="T34" fmla="+- 0 3896 3896"/>
                              <a:gd name="T35" fmla="*/ 3896 h 58"/>
                              <a:gd name="T36" fmla="+- 0 8262 8262"/>
                              <a:gd name="T37" fmla="*/ T36 w 10"/>
                              <a:gd name="T38" fmla="+- 0 3915 3896"/>
                              <a:gd name="T39" fmla="*/ 3915 h 58"/>
                              <a:gd name="T40" fmla="+- 0 8272 8262"/>
                              <a:gd name="T41" fmla="*/ T40 w 10"/>
                              <a:gd name="T42" fmla="+- 0 3915 3896"/>
                              <a:gd name="T43" fmla="*/ 3915 h 58"/>
                              <a:gd name="T44" fmla="+- 0 8272 8262"/>
                              <a:gd name="T45" fmla="*/ T44 w 10"/>
                              <a:gd name="T46" fmla="+- 0 3896 3896"/>
                              <a:gd name="T47" fmla="*/ 3896 h 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0" h="58">
                                <a:moveTo>
                                  <a:pt x="10" y="19"/>
                                </a:move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0" y="58"/>
                                </a:lnTo>
                                <a:lnTo>
                                  <a:pt x="10" y="58"/>
                                </a:lnTo>
                                <a:lnTo>
                                  <a:pt x="10" y="38"/>
                                </a:lnTo>
                                <a:lnTo>
                                  <a:pt x="10" y="19"/>
                                </a:lnTo>
                                <a:close/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10" y="19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2873981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82" y="39"/>
                            <a:ext cx="0" cy="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2926567" name="Freeform 29"/>
                        <wps:cNvSpPr>
                          <a:spLocks/>
                        </wps:cNvSpPr>
                        <wps:spPr bwMode="auto">
                          <a:xfrm>
                            <a:off x="82" y="39"/>
                            <a:ext cx="0" cy="1"/>
                          </a:xfrm>
                          <a:custGeom>
                            <a:avLst/>
                            <a:gdLst>
                              <a:gd name="T0" fmla="+- 0 8272 8262"/>
                              <a:gd name="T1" fmla="*/ T0 w 10"/>
                              <a:gd name="T2" fmla="+- 0 3973 3973"/>
                              <a:gd name="T3" fmla="*/ 3973 h 58"/>
                              <a:gd name="T4" fmla="+- 0 8262 8262"/>
                              <a:gd name="T5" fmla="*/ T4 w 10"/>
                              <a:gd name="T6" fmla="+- 0 3973 3973"/>
                              <a:gd name="T7" fmla="*/ 3973 h 58"/>
                              <a:gd name="T8" fmla="+- 0 8262 8262"/>
                              <a:gd name="T9" fmla="*/ T8 w 10"/>
                              <a:gd name="T10" fmla="+- 0 3992 3973"/>
                              <a:gd name="T11" fmla="*/ 3992 h 58"/>
                              <a:gd name="T12" fmla="+- 0 8262 8262"/>
                              <a:gd name="T13" fmla="*/ T12 w 10"/>
                              <a:gd name="T14" fmla="+- 0 4011 3973"/>
                              <a:gd name="T15" fmla="*/ 4011 h 58"/>
                              <a:gd name="T16" fmla="+- 0 8262 8262"/>
                              <a:gd name="T17" fmla="*/ T16 w 10"/>
                              <a:gd name="T18" fmla="+- 0 4030 3973"/>
                              <a:gd name="T19" fmla="*/ 4030 h 58"/>
                              <a:gd name="T20" fmla="+- 0 8272 8262"/>
                              <a:gd name="T21" fmla="*/ T20 w 10"/>
                              <a:gd name="T22" fmla="+- 0 4030 3973"/>
                              <a:gd name="T23" fmla="*/ 4030 h 58"/>
                              <a:gd name="T24" fmla="+- 0 8272 8262"/>
                              <a:gd name="T25" fmla="*/ T24 w 10"/>
                              <a:gd name="T26" fmla="+- 0 4011 3973"/>
                              <a:gd name="T27" fmla="*/ 4011 h 58"/>
                              <a:gd name="T28" fmla="+- 0 8272 8262"/>
                              <a:gd name="T29" fmla="*/ T28 w 10"/>
                              <a:gd name="T30" fmla="+- 0 3992 3973"/>
                              <a:gd name="T31" fmla="*/ 3992 h 58"/>
                              <a:gd name="T32" fmla="+- 0 8272 8262"/>
                              <a:gd name="T33" fmla="*/ T32 w 10"/>
                              <a:gd name="T34" fmla="+- 0 3973 3973"/>
                              <a:gd name="T35" fmla="*/ 3973 h 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0" h="58"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0" y="57"/>
                                </a:lnTo>
                                <a:lnTo>
                                  <a:pt x="10" y="57"/>
                                </a:lnTo>
                                <a:lnTo>
                                  <a:pt x="10" y="38"/>
                                </a:lnTo>
                                <a:lnTo>
                                  <a:pt x="10" y="19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0719286" name="AutoShape 30"/>
                        <wps:cNvSpPr>
                          <a:spLocks/>
                        </wps:cNvSpPr>
                        <wps:spPr bwMode="auto">
                          <a:xfrm>
                            <a:off x="82" y="40"/>
                            <a:ext cx="0" cy="3"/>
                          </a:xfrm>
                          <a:custGeom>
                            <a:avLst/>
                            <a:gdLst>
                              <a:gd name="T0" fmla="+- 0 8272 8262"/>
                              <a:gd name="T1" fmla="*/ T0 w 10"/>
                              <a:gd name="T2" fmla="+- 0 4278 4086"/>
                              <a:gd name="T3" fmla="*/ 4278 h 231"/>
                              <a:gd name="T4" fmla="+- 0 8262 8262"/>
                              <a:gd name="T5" fmla="*/ T4 w 10"/>
                              <a:gd name="T6" fmla="+- 0 4278 4086"/>
                              <a:gd name="T7" fmla="*/ 4278 h 231"/>
                              <a:gd name="T8" fmla="+- 0 8262 8262"/>
                              <a:gd name="T9" fmla="*/ T8 w 10"/>
                              <a:gd name="T10" fmla="+- 0 4297 4086"/>
                              <a:gd name="T11" fmla="*/ 4297 h 231"/>
                              <a:gd name="T12" fmla="+- 0 8262 8262"/>
                              <a:gd name="T13" fmla="*/ T12 w 10"/>
                              <a:gd name="T14" fmla="+- 0 4297 4086"/>
                              <a:gd name="T15" fmla="*/ 4297 h 231"/>
                              <a:gd name="T16" fmla="+- 0 8262 8262"/>
                              <a:gd name="T17" fmla="*/ T16 w 10"/>
                              <a:gd name="T18" fmla="+- 0 4316 4086"/>
                              <a:gd name="T19" fmla="*/ 4316 h 231"/>
                              <a:gd name="T20" fmla="+- 0 8272 8262"/>
                              <a:gd name="T21" fmla="*/ T20 w 10"/>
                              <a:gd name="T22" fmla="+- 0 4316 4086"/>
                              <a:gd name="T23" fmla="*/ 4316 h 231"/>
                              <a:gd name="T24" fmla="+- 0 8272 8262"/>
                              <a:gd name="T25" fmla="*/ T24 w 10"/>
                              <a:gd name="T26" fmla="+- 0 4297 4086"/>
                              <a:gd name="T27" fmla="*/ 4297 h 231"/>
                              <a:gd name="T28" fmla="+- 0 8272 8262"/>
                              <a:gd name="T29" fmla="*/ T28 w 10"/>
                              <a:gd name="T30" fmla="+- 0 4297 4086"/>
                              <a:gd name="T31" fmla="*/ 4297 h 231"/>
                              <a:gd name="T32" fmla="+- 0 8272 8262"/>
                              <a:gd name="T33" fmla="*/ T32 w 10"/>
                              <a:gd name="T34" fmla="+- 0 4278 4086"/>
                              <a:gd name="T35" fmla="*/ 4278 h 231"/>
                              <a:gd name="T36" fmla="+- 0 8272 8262"/>
                              <a:gd name="T37" fmla="*/ T36 w 10"/>
                              <a:gd name="T38" fmla="+- 0 4258 4086"/>
                              <a:gd name="T39" fmla="*/ 4258 h 231"/>
                              <a:gd name="T40" fmla="+- 0 8262 8262"/>
                              <a:gd name="T41" fmla="*/ T40 w 10"/>
                              <a:gd name="T42" fmla="+- 0 4258 4086"/>
                              <a:gd name="T43" fmla="*/ 4258 h 231"/>
                              <a:gd name="T44" fmla="+- 0 8262 8262"/>
                              <a:gd name="T45" fmla="*/ T44 w 10"/>
                              <a:gd name="T46" fmla="+- 0 4278 4086"/>
                              <a:gd name="T47" fmla="*/ 4278 h 231"/>
                              <a:gd name="T48" fmla="+- 0 8272 8262"/>
                              <a:gd name="T49" fmla="*/ T48 w 10"/>
                              <a:gd name="T50" fmla="+- 0 4278 4086"/>
                              <a:gd name="T51" fmla="*/ 4278 h 231"/>
                              <a:gd name="T52" fmla="+- 0 8272 8262"/>
                              <a:gd name="T53" fmla="*/ T52 w 10"/>
                              <a:gd name="T54" fmla="+- 0 4258 4086"/>
                              <a:gd name="T55" fmla="*/ 4258 h 231"/>
                              <a:gd name="T56" fmla="+- 0 8272 8262"/>
                              <a:gd name="T57" fmla="*/ T56 w 10"/>
                              <a:gd name="T58" fmla="+- 0 4220 4086"/>
                              <a:gd name="T59" fmla="*/ 4220 h 231"/>
                              <a:gd name="T60" fmla="+- 0 8262 8262"/>
                              <a:gd name="T61" fmla="*/ T60 w 10"/>
                              <a:gd name="T62" fmla="+- 0 4220 4086"/>
                              <a:gd name="T63" fmla="*/ 4220 h 231"/>
                              <a:gd name="T64" fmla="+- 0 8262 8262"/>
                              <a:gd name="T65" fmla="*/ T64 w 10"/>
                              <a:gd name="T66" fmla="+- 0 4239 4086"/>
                              <a:gd name="T67" fmla="*/ 4239 h 231"/>
                              <a:gd name="T68" fmla="+- 0 8262 8262"/>
                              <a:gd name="T69" fmla="*/ T68 w 10"/>
                              <a:gd name="T70" fmla="+- 0 4239 4086"/>
                              <a:gd name="T71" fmla="*/ 4239 h 231"/>
                              <a:gd name="T72" fmla="+- 0 8262 8262"/>
                              <a:gd name="T73" fmla="*/ T72 w 10"/>
                              <a:gd name="T74" fmla="+- 0 4258 4086"/>
                              <a:gd name="T75" fmla="*/ 4258 h 231"/>
                              <a:gd name="T76" fmla="+- 0 8272 8262"/>
                              <a:gd name="T77" fmla="*/ T76 w 10"/>
                              <a:gd name="T78" fmla="+- 0 4258 4086"/>
                              <a:gd name="T79" fmla="*/ 4258 h 231"/>
                              <a:gd name="T80" fmla="+- 0 8272 8262"/>
                              <a:gd name="T81" fmla="*/ T80 w 10"/>
                              <a:gd name="T82" fmla="+- 0 4239 4086"/>
                              <a:gd name="T83" fmla="*/ 4239 h 231"/>
                              <a:gd name="T84" fmla="+- 0 8272 8262"/>
                              <a:gd name="T85" fmla="*/ T84 w 10"/>
                              <a:gd name="T86" fmla="+- 0 4239 4086"/>
                              <a:gd name="T87" fmla="*/ 4239 h 231"/>
                              <a:gd name="T88" fmla="+- 0 8272 8262"/>
                              <a:gd name="T89" fmla="*/ T88 w 10"/>
                              <a:gd name="T90" fmla="+- 0 4220 4086"/>
                              <a:gd name="T91" fmla="*/ 4220 h 231"/>
                              <a:gd name="T92" fmla="+- 0 8272 8262"/>
                              <a:gd name="T93" fmla="*/ T92 w 10"/>
                              <a:gd name="T94" fmla="+- 0 4201 4086"/>
                              <a:gd name="T95" fmla="*/ 4201 h 231"/>
                              <a:gd name="T96" fmla="+- 0 8262 8262"/>
                              <a:gd name="T97" fmla="*/ T96 w 10"/>
                              <a:gd name="T98" fmla="+- 0 4201 4086"/>
                              <a:gd name="T99" fmla="*/ 4201 h 231"/>
                              <a:gd name="T100" fmla="+- 0 8262 8262"/>
                              <a:gd name="T101" fmla="*/ T100 w 10"/>
                              <a:gd name="T102" fmla="+- 0 4220 4086"/>
                              <a:gd name="T103" fmla="*/ 4220 h 231"/>
                              <a:gd name="T104" fmla="+- 0 8272 8262"/>
                              <a:gd name="T105" fmla="*/ T104 w 10"/>
                              <a:gd name="T106" fmla="+- 0 4220 4086"/>
                              <a:gd name="T107" fmla="*/ 4220 h 231"/>
                              <a:gd name="T108" fmla="+- 0 8272 8262"/>
                              <a:gd name="T109" fmla="*/ T108 w 10"/>
                              <a:gd name="T110" fmla="+- 0 4201 4086"/>
                              <a:gd name="T111" fmla="*/ 4201 h 231"/>
                              <a:gd name="T112" fmla="+- 0 8272 8262"/>
                              <a:gd name="T113" fmla="*/ T112 w 10"/>
                              <a:gd name="T114" fmla="+- 0 4182 4086"/>
                              <a:gd name="T115" fmla="*/ 4182 h 231"/>
                              <a:gd name="T116" fmla="+- 0 8262 8262"/>
                              <a:gd name="T117" fmla="*/ T116 w 10"/>
                              <a:gd name="T118" fmla="+- 0 4182 4086"/>
                              <a:gd name="T119" fmla="*/ 4182 h 231"/>
                              <a:gd name="T120" fmla="+- 0 8262 8262"/>
                              <a:gd name="T121" fmla="*/ T120 w 10"/>
                              <a:gd name="T122" fmla="+- 0 4201 4086"/>
                              <a:gd name="T123" fmla="*/ 4201 h 231"/>
                              <a:gd name="T124" fmla="+- 0 8272 8262"/>
                              <a:gd name="T125" fmla="*/ T124 w 10"/>
                              <a:gd name="T126" fmla="+- 0 4201 4086"/>
                              <a:gd name="T127" fmla="*/ 4201 h 231"/>
                              <a:gd name="T128" fmla="+- 0 8272 8262"/>
                              <a:gd name="T129" fmla="*/ T128 w 10"/>
                              <a:gd name="T130" fmla="+- 0 4182 4086"/>
                              <a:gd name="T131" fmla="*/ 4182 h 231"/>
                              <a:gd name="T132" fmla="+- 0 8272 8262"/>
                              <a:gd name="T133" fmla="*/ T132 w 10"/>
                              <a:gd name="T134" fmla="+- 0 4143 4086"/>
                              <a:gd name="T135" fmla="*/ 4143 h 231"/>
                              <a:gd name="T136" fmla="+- 0 8262 8262"/>
                              <a:gd name="T137" fmla="*/ T136 w 10"/>
                              <a:gd name="T138" fmla="+- 0 4143 4086"/>
                              <a:gd name="T139" fmla="*/ 4143 h 231"/>
                              <a:gd name="T140" fmla="+- 0 8262 8262"/>
                              <a:gd name="T141" fmla="*/ T140 w 10"/>
                              <a:gd name="T142" fmla="+- 0 4162 4086"/>
                              <a:gd name="T143" fmla="*/ 4162 h 231"/>
                              <a:gd name="T144" fmla="+- 0 8262 8262"/>
                              <a:gd name="T145" fmla="*/ T144 w 10"/>
                              <a:gd name="T146" fmla="+- 0 4182 4086"/>
                              <a:gd name="T147" fmla="*/ 4182 h 231"/>
                              <a:gd name="T148" fmla="+- 0 8272 8262"/>
                              <a:gd name="T149" fmla="*/ T148 w 10"/>
                              <a:gd name="T150" fmla="+- 0 4182 4086"/>
                              <a:gd name="T151" fmla="*/ 4182 h 231"/>
                              <a:gd name="T152" fmla="+- 0 8272 8262"/>
                              <a:gd name="T153" fmla="*/ T152 w 10"/>
                              <a:gd name="T154" fmla="+- 0 4162 4086"/>
                              <a:gd name="T155" fmla="*/ 4162 h 231"/>
                              <a:gd name="T156" fmla="+- 0 8272 8262"/>
                              <a:gd name="T157" fmla="*/ T156 w 10"/>
                              <a:gd name="T158" fmla="+- 0 4143 4086"/>
                              <a:gd name="T159" fmla="*/ 4143 h 231"/>
                              <a:gd name="T160" fmla="+- 0 8272 8262"/>
                              <a:gd name="T161" fmla="*/ T160 w 10"/>
                              <a:gd name="T162" fmla="+- 0 4124 4086"/>
                              <a:gd name="T163" fmla="*/ 4124 h 231"/>
                              <a:gd name="T164" fmla="+- 0 8262 8262"/>
                              <a:gd name="T165" fmla="*/ T164 w 10"/>
                              <a:gd name="T166" fmla="+- 0 4124 4086"/>
                              <a:gd name="T167" fmla="*/ 4124 h 231"/>
                              <a:gd name="T168" fmla="+- 0 8262 8262"/>
                              <a:gd name="T169" fmla="*/ T168 w 10"/>
                              <a:gd name="T170" fmla="+- 0 4143 4086"/>
                              <a:gd name="T171" fmla="*/ 4143 h 231"/>
                              <a:gd name="T172" fmla="+- 0 8272 8262"/>
                              <a:gd name="T173" fmla="*/ T172 w 10"/>
                              <a:gd name="T174" fmla="+- 0 4143 4086"/>
                              <a:gd name="T175" fmla="*/ 4143 h 231"/>
                              <a:gd name="T176" fmla="+- 0 8272 8262"/>
                              <a:gd name="T177" fmla="*/ T176 w 10"/>
                              <a:gd name="T178" fmla="+- 0 4124 4086"/>
                              <a:gd name="T179" fmla="*/ 4124 h 231"/>
                              <a:gd name="T180" fmla="+- 0 8272 8262"/>
                              <a:gd name="T181" fmla="*/ T180 w 10"/>
                              <a:gd name="T182" fmla="+- 0 4086 4086"/>
                              <a:gd name="T183" fmla="*/ 4086 h 231"/>
                              <a:gd name="T184" fmla="+- 0 8262 8262"/>
                              <a:gd name="T185" fmla="*/ T184 w 10"/>
                              <a:gd name="T186" fmla="+- 0 4086 4086"/>
                              <a:gd name="T187" fmla="*/ 4086 h 231"/>
                              <a:gd name="T188" fmla="+- 0 8262 8262"/>
                              <a:gd name="T189" fmla="*/ T188 w 10"/>
                              <a:gd name="T190" fmla="+- 0 4105 4086"/>
                              <a:gd name="T191" fmla="*/ 4105 h 231"/>
                              <a:gd name="T192" fmla="+- 0 8262 8262"/>
                              <a:gd name="T193" fmla="*/ T192 w 10"/>
                              <a:gd name="T194" fmla="+- 0 4124 4086"/>
                              <a:gd name="T195" fmla="*/ 4124 h 231"/>
                              <a:gd name="T196" fmla="+- 0 8272 8262"/>
                              <a:gd name="T197" fmla="*/ T196 w 10"/>
                              <a:gd name="T198" fmla="+- 0 4124 4086"/>
                              <a:gd name="T199" fmla="*/ 4124 h 231"/>
                              <a:gd name="T200" fmla="+- 0 8272 8262"/>
                              <a:gd name="T201" fmla="*/ T200 w 10"/>
                              <a:gd name="T202" fmla="+- 0 4105 4086"/>
                              <a:gd name="T203" fmla="*/ 4105 h 231"/>
                              <a:gd name="T204" fmla="+- 0 8272 8262"/>
                              <a:gd name="T205" fmla="*/ T204 w 10"/>
                              <a:gd name="T206" fmla="+- 0 4086 4086"/>
                              <a:gd name="T207" fmla="*/ 4086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0" h="231">
                                <a:moveTo>
                                  <a:pt x="10" y="192"/>
                                </a:moveTo>
                                <a:lnTo>
                                  <a:pt x="0" y="192"/>
                                </a:lnTo>
                                <a:lnTo>
                                  <a:pt x="0" y="211"/>
                                </a:lnTo>
                                <a:lnTo>
                                  <a:pt x="0" y="230"/>
                                </a:lnTo>
                                <a:lnTo>
                                  <a:pt x="10" y="230"/>
                                </a:lnTo>
                                <a:lnTo>
                                  <a:pt x="10" y="211"/>
                                </a:lnTo>
                                <a:lnTo>
                                  <a:pt x="10" y="192"/>
                                </a:lnTo>
                                <a:close/>
                                <a:moveTo>
                                  <a:pt x="10" y="172"/>
                                </a:moveTo>
                                <a:lnTo>
                                  <a:pt x="0" y="172"/>
                                </a:lnTo>
                                <a:lnTo>
                                  <a:pt x="0" y="192"/>
                                </a:lnTo>
                                <a:lnTo>
                                  <a:pt x="10" y="192"/>
                                </a:lnTo>
                                <a:lnTo>
                                  <a:pt x="10" y="172"/>
                                </a:lnTo>
                                <a:close/>
                                <a:moveTo>
                                  <a:pt x="10" y="134"/>
                                </a:moveTo>
                                <a:lnTo>
                                  <a:pt x="0" y="134"/>
                                </a:lnTo>
                                <a:lnTo>
                                  <a:pt x="0" y="153"/>
                                </a:lnTo>
                                <a:lnTo>
                                  <a:pt x="0" y="172"/>
                                </a:lnTo>
                                <a:lnTo>
                                  <a:pt x="10" y="172"/>
                                </a:lnTo>
                                <a:lnTo>
                                  <a:pt x="10" y="153"/>
                                </a:lnTo>
                                <a:lnTo>
                                  <a:pt x="10" y="134"/>
                                </a:lnTo>
                                <a:close/>
                                <a:moveTo>
                                  <a:pt x="10" y="115"/>
                                </a:moveTo>
                                <a:lnTo>
                                  <a:pt x="0" y="115"/>
                                </a:lnTo>
                                <a:lnTo>
                                  <a:pt x="0" y="134"/>
                                </a:lnTo>
                                <a:lnTo>
                                  <a:pt x="10" y="134"/>
                                </a:lnTo>
                                <a:lnTo>
                                  <a:pt x="10" y="115"/>
                                </a:lnTo>
                                <a:close/>
                                <a:moveTo>
                                  <a:pt x="10" y="96"/>
                                </a:moveTo>
                                <a:lnTo>
                                  <a:pt x="0" y="96"/>
                                </a:lnTo>
                                <a:lnTo>
                                  <a:pt x="0" y="115"/>
                                </a:lnTo>
                                <a:lnTo>
                                  <a:pt x="10" y="115"/>
                                </a:lnTo>
                                <a:lnTo>
                                  <a:pt x="10" y="96"/>
                                </a:lnTo>
                                <a:close/>
                                <a:moveTo>
                                  <a:pt x="10" y="57"/>
                                </a:moveTo>
                                <a:lnTo>
                                  <a:pt x="0" y="57"/>
                                </a:lnTo>
                                <a:lnTo>
                                  <a:pt x="0" y="76"/>
                                </a:lnTo>
                                <a:lnTo>
                                  <a:pt x="0" y="96"/>
                                </a:lnTo>
                                <a:lnTo>
                                  <a:pt x="10" y="96"/>
                                </a:lnTo>
                                <a:lnTo>
                                  <a:pt x="10" y="76"/>
                                </a:lnTo>
                                <a:lnTo>
                                  <a:pt x="10" y="57"/>
                                </a:lnTo>
                                <a:close/>
                                <a:moveTo>
                                  <a:pt x="10" y="38"/>
                                </a:moveTo>
                                <a:lnTo>
                                  <a:pt x="0" y="38"/>
                                </a:lnTo>
                                <a:lnTo>
                                  <a:pt x="0" y="57"/>
                                </a:lnTo>
                                <a:lnTo>
                                  <a:pt x="10" y="57"/>
                                </a:lnTo>
                                <a:lnTo>
                                  <a:pt x="10" y="38"/>
                                </a:lnTo>
                                <a:close/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10" y="38"/>
                                </a:lnTo>
                                <a:lnTo>
                                  <a:pt x="10" y="19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DB1168" id="Group 2" o:spid="_x0000_s1026" style="position:absolute;margin-left:413.1pt;margin-top:147.05pt;width:.5pt;height:68.8pt;z-index:251667968;mso-position-horizontal-relative:page" coordorigin="82,29" coordsize="0,13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">
                <v:shape id="AutoShape 3" o:spid="_x0000_s1027" style="position:absolute;left:82;top:29;width:0;height:0;visibility:visible;mso-wrap-style:square;v-text-anchor:top" coordsize="10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" path="m10,19l,19,,38r10,l10,19xm10,l,,,19r10,l10,xe" fillcolor="black" stroked="f">
                  <v:path arrowok="t" o:connecttype="custom" o:connectlocs="1,76;0,76;0,76;1,76;1,76;1,75;0,75;0,76;1,76;1,75" o:connectangles="0,0,0,0,0,0,0,0,0,0"/>
                </v:shape>
                <v:rect id="Rectangle 4" o:spid="_x0000_s1028" style="position:absolute;left:82;top:29;width:0;height: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" fillcolor="black" stroked="f"/>
                <v:shape id="AutoShape 5" o:spid="_x0000_s1029" style="position:absolute;left:82;top:29;width:0;height:1;visibility:visible;mso-wrap-style:square;v-text-anchor:top" coordsize="10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" path="m10,20l,20,,39r10,l10,20xm10,l,,,20r10,l10,xe" fillcolor="black" stroked="f">
                  <v:path arrowok="t" o:connecttype="custom" o:connectlocs="1,77;0,77;0,78;1,78;1,77;1,77;0,77;0,77;1,77;1,77" o:connectangles="0,0,0,0,0,0,0,0,0,0"/>
                </v:shape>
                <v:rect id="Rectangle 6" o:spid="_x0000_s1030" style="position:absolute;left:82;top:30;width:0;height: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" fillcolor="black" stroked="f"/>
                <v:shape id="AutoShape 7" o:spid="_x0000_s1031" style="position:absolute;left:82;top:30;width:0;height:1;visibility:visible;mso-wrap-style:square;v-text-anchor:top" coordsize="1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" path="m10,19l,19,,38,,58r10,l10,38r,-19xm10,l,,,19r10,l10,xe" fillcolor="black" stroked="f">
                  <v:path arrowok="t" o:connecttype="custom" o:connectlocs="1,53;0,53;0,53;0,54;1,54;1,53;1,53;1,53;0,53;0,53;1,53;1,53" o:connectangles="0,0,0,0,0,0,0,0,0,0,0,0"/>
                </v:shape>
                <v:rect id="Rectangle 8" o:spid="_x0000_s1032" style="position:absolute;left:82;top:31;width:0;height: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" fillcolor="black" stroked="f"/>
                <v:shape id="Freeform 9" o:spid="_x0000_s1033" style="position:absolute;left:82;top:31;width:0;height:0;visibility:visible;mso-wrap-style:square;v-text-anchor:top" coordsize="1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" path="m10,l,,,19,,38,,57r10,l10,38r,-19l10,xe" fillcolor="black" stroked="f">
                  <v:path arrowok="t" o:connecttype="custom" o:connectlocs="1,54;0,54;0,54;0,55;0,55;1,55;1,55;1,54;1,54" o:connectangles="0,0,0,0,0,0,0,0,0"/>
                </v:shape>
                <v:line id="Line 10" o:spid="_x0000_s1034" style="position:absolute;visibility:visible;mso-wrap-style:square" from="82,32" to="82,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" strokeweight=".48pt"/>
                <v:shape id="Freeform 11" o:spid="_x0000_s1035" style="position:absolute;left:82;top:32;width:0;height:0;visibility:visible;mso-wrap-style:square;v-text-anchor:top" coordsize="10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" path="m10,l,,,19,,38r10,l10,19,10,xe" fillcolor="black" stroked="f">
                  <v:path arrowok="t" o:connecttype="custom" o:connectlocs="1,82;0,82;0,83;0,83;1,83;1,83;1,82" o:connectangles="0,0,0,0,0,0,0"/>
                </v:shape>
                <v:rect id="Rectangle 12" o:spid="_x0000_s1036" style="position:absolute;left:82;top:32;width:0;height: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" fillcolor="black" stroked="f"/>
                <v:shape id="AutoShape 13" o:spid="_x0000_s1037" style="position:absolute;left:82;top:32;width:0;height:1;visibility:visible;mso-wrap-style:square;v-text-anchor:top" coordsize="1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" path="m10,39l,39,,58r10,l10,39xm10,l,,,19,,39r10,l10,19,10,xe" fillcolor="black" stroked="f">
                  <v:path arrowok="t" o:connecttype="custom" o:connectlocs="1,57;0,57;0,57;1,57;1,57;1,56;0,56;0,57;0,57;1,57;1,57;1,56" o:connectangles="0,0,0,0,0,0,0,0,0,0,0,0"/>
                </v:shape>
                <v:rect id="Rectangle 14" o:spid="_x0000_s1038" style="position:absolute;left:82;top:33;width:0;height: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" fillcolor="black" stroked="f"/>
                <v:shape id="AutoShape 15" o:spid="_x0000_s1039" style="position:absolute;left:82;top:33;width:0;height:0;visibility:visible;mso-wrap-style:square;v-text-anchor:top" coordsize="10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" path="m10,19l,19,,38r10,l10,19xm10,l,,,19r10,l10,xe" fillcolor="black" stroked="f">
                  <v:path arrowok="t" o:connecttype="custom" o:connectlocs="1,86;0,86;0,87;1,87;1,86;1,86;0,86;0,86;1,86;1,86" o:connectangles="0,0,0,0,0,0,0,0,0,0"/>
                </v:shape>
                <v:rect id="Rectangle 16" o:spid="_x0000_s1040" style="position:absolute;left:82;top:33;width:0;height: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" fillcolor="black" stroked="f"/>
                <v:shape id="AutoShape 17" o:spid="_x0000_s1041" style="position:absolute;left:82;top:34;width:0;height:1;visibility:visible;mso-wrap-style:square;v-text-anchor:top" coordsize="10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" path="m10,112l,112r,20l10,132r,-20xm10,38l,38,,57r10,l10,38xm10,19l,19,,38r10,l10,19xm10,l,,,19r10,l10,xe" fillcolor="black" stroked="f">
                  <v:path arrowok="t" o:connecttype="custom" o:connectlocs="1,27;0,27;0,27;1,27;1,27;1,26;0,26;0,26;1,26;1,26;1,26;0,26;0,26;1,26;1,26;1,26;0,26;0,26;1,26;1,26" o:connectangles="0,0,0,0,0,0,0,0,0,0,0,0,0,0,0,0,0,0,0,0"/>
                </v:shape>
                <v:rect id="Rectangle 18" o:spid="_x0000_s1042" style="position:absolute;left:82;top:35;width:0;height: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" fillcolor="black" stroked="f"/>
                <v:shape id="Freeform 19" o:spid="_x0000_s1043" style="position:absolute;left:82;top:35;width:0;height:1;visibility:visible;mso-wrap-style:square;v-text-anchor:top" coordsize="1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" path="m10,l,,,19,,38,,57r10,l10,38r,-19l10,xe" fillcolor="black" stroked="f">
                  <v:path arrowok="t" o:connecttype="custom" o:connectlocs="1,61;0,61;0,62;0,62;0,62;1,62;1,62;1,62;1,61" o:connectangles="0,0,0,0,0,0,0,0,0"/>
                </v:shape>
                <v:rect id="Rectangle 20" o:spid="_x0000_s1044" style="position:absolute;left:82;top:36;width:0;height: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" fillcolor="black" stroked="f"/>
                <v:shape id="Freeform 21" o:spid="_x0000_s1045" style="position:absolute;left:82;top:36;width:0;height:0;visibility:visible;mso-wrap-style:square;v-text-anchor:top" coordsize="10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" path="m10,l,,,19,,38r10,l10,19,10,xe" fillcolor="black" stroked="f">
                  <v:path arrowok="t" o:connecttype="custom" o:connectlocs="1,93;0,93;0,94;0,94;1,94;1,94;1,93" o:connectangles="0,0,0,0,0,0,0"/>
                </v:shape>
                <v:rect id="Rectangle 22" o:spid="_x0000_s1046" style="position:absolute;left:82;top:36;width:0;height: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" fillcolor="black" stroked="f"/>
                <v:shape id="AutoShape 23" o:spid="_x0000_s1047" style="position:absolute;left:82;top:36;width:0;height:2;visibility:visible;mso-wrap-style:square;v-text-anchor:top" coordsize="10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" path="m10,113l,113r,19l10,132r,-19xm10,39l,39,,58r10,l10,39xm10,l,,,19,,39r10,l10,19,10,xe" fillcolor="black" stroked="f">
                  <v:path arrowok="t" o:connecttype="custom" o:connectlocs="1,58;0,58;0,58;1,58;1,58;1,56;0,56;0,57;1,57;1,56;1,56;0,56;0,56;0,56;1,56;1,56;1,56" o:connectangles="0,0,0,0,0,0,0,0,0,0,0,0,0,0,0,0,0"/>
                </v:shape>
                <v:rect id="Rectangle 24" o:spid="_x0000_s1048" style="position:absolute;left:82;top:38;width:0;height: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" fillcolor="black" stroked="f"/>
                <v:shape id="AutoShape 25" o:spid="_x0000_s1049" style="position:absolute;left:82;top:38;width:0;height:0;visibility:visible;mso-wrap-style:square;v-text-anchor:top" coordsize="10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" path="m10,20l,20,,39r10,l10,20xm10,l,,,20r10,l10,xe" fillcolor="black" stroked="f">
                  <v:path arrowok="t" o:connecttype="custom" o:connectlocs="1,99;0,99;0,99;1,99;1,99;1,98;0,98;0,99;1,99;1,98" o:connectangles="0,0,0,0,0,0,0,0,0,0"/>
                </v:shape>
                <v:rect id="Rectangle 26" o:spid="_x0000_s1050" style="position:absolute;left:82;top:38;width:0;height: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" fillcolor="black" stroked="f"/>
                <v:shape id="AutoShape 27" o:spid="_x0000_s1051" style="position:absolute;left:82;top:38;width:0;height:1;visibility:visible;mso-wrap-style:square;v-text-anchor:top" coordsize="1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" path="m10,19l,19,,38,,58r10,l10,38r,-19xm10,l,,,19r10,l10,xe" fillcolor="black" stroked="f">
                  <v:path arrowok="t" o:connecttype="custom" o:connectlocs="1,68;0,68;0,68;0,68;1,68;1,68;1,68;1,67;0,67;0,68;1,68;1,67" o:connectangles="0,0,0,0,0,0,0,0,0,0,0,0"/>
                </v:shape>
                <v:rect id="Rectangle 28" o:spid="_x0000_s1052" style="position:absolute;left:82;top:39;width:0;height: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" fillcolor="black" stroked="f"/>
                <v:shape id="Freeform 29" o:spid="_x0000_s1053" style="position:absolute;left:82;top:39;width:0;height:1;visibility:visible;mso-wrap-style:square;v-text-anchor:top" coordsize="1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" path="m10,l,,,19,,38,,57r10,l10,38r,-19l10,xe" fillcolor="black" stroked="f">
                  <v:path arrowok="t" o:connecttype="custom" o:connectlocs="1,69;0,69;0,69;0,69;0,69;1,69;1,69;1,69;1,69" o:connectangles="0,0,0,0,0,0,0,0,0"/>
                </v:shape>
                <v:shape id="AutoShape 30" o:spid="_x0000_s1054" style="position:absolute;left:82;top:40;width:0;height:3;visibility:visible;mso-wrap-style:square;v-text-anchor:top" coordsize="10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" path="m10,192l,192r,19l,230r10,l10,211r,-19xm10,172l,172r,20l10,192r,-20xm10,134l,134r,19l,172r10,l10,153r,-19xm10,115l,115r,19l10,134r,-19xm10,96l,96r,19l10,115r,-19xm10,57l,57,,76,,96r10,l10,76r,-19xm10,38l,38,,57r10,l10,38xm10,l,,,19,,38r10,l10,19,10,xe" fillcolor="black" stroked="f">
                  <v:path arrowok="t" o:connecttype="custom" o:connectlocs="1,56;0,56;0,56;0,56;0,56;1,56;1,56;1,56;1,56;1,55;0,55;0,56;1,56;1,55;1,55;0,55;0,55;0,55;0,55;1,55;1,55;1,55;1,55;1,55;0,55;0,55;1,55;1,55;1,54;0,54;0,55;1,55;1,54;1,54;0,54;0,54;0,54;1,54;1,54;1,54;1,54;0,54;0,54;1,54;1,54;1,53;0,53;0,53;0,54;1,54;1,53;1,53" o:connectangles="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sz w:val="24"/>
          <w:szCs w:val="24"/>
        </w:rPr>
        <w:t>I/We,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, hereby declare that this project work </w:t>
      </w:r>
      <w:r w:rsidR="00010A55">
        <w:rPr>
          <w:sz w:val="24"/>
          <w:szCs w:val="24"/>
        </w:rPr>
        <w:t>titled “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” is carried out by me/us </w:t>
      </w:r>
      <w:r w:rsidR="00010A55">
        <w:rPr>
          <w:sz w:val="24"/>
          <w:szCs w:val="24"/>
        </w:rPr>
        <w:t>in the</w:t>
      </w:r>
      <w:r>
        <w:rPr>
          <w:sz w:val="24"/>
          <w:szCs w:val="24"/>
        </w:rPr>
        <w:t xml:space="preserve"> </w:t>
      </w:r>
      <w:r w:rsidR="006C3869">
        <w:rPr>
          <w:sz w:val="24"/>
          <w:szCs w:val="24"/>
        </w:rPr>
        <w:t xml:space="preserve">Department of </w:t>
      </w:r>
      <w:r w:rsidR="006C3869" w:rsidRPr="00763334">
        <w:rPr>
          <w:sz w:val="28"/>
          <w:szCs w:val="28"/>
        </w:rPr>
        <w:t>Computer Science</w:t>
      </w:r>
      <w:r w:rsidR="006C3869" w:rsidRPr="00763334">
        <w:rPr>
          <w:spacing w:val="-14"/>
          <w:sz w:val="28"/>
          <w:szCs w:val="28"/>
        </w:rPr>
        <w:t xml:space="preserve"> </w:t>
      </w:r>
      <w:r w:rsidR="006C3869">
        <w:rPr>
          <w:sz w:val="28"/>
          <w:szCs w:val="28"/>
        </w:rPr>
        <w:t>a</w:t>
      </w:r>
      <w:r w:rsidR="006C3869" w:rsidRPr="00763334">
        <w:rPr>
          <w:sz w:val="28"/>
          <w:szCs w:val="28"/>
        </w:rPr>
        <w:t>nd Engineering</w:t>
      </w:r>
      <w:r>
        <w:rPr>
          <w:sz w:val="24"/>
          <w:szCs w:val="24"/>
        </w:rPr>
        <w:t xml:space="preserve"> of Indian Institute of Information Technology, Nagpur. The work is original and has not been submitted earlier whole or in part for the award of any </w:t>
      </w:r>
      <w:r w:rsidR="00FD603F">
        <w:rPr>
          <w:sz w:val="24"/>
          <w:szCs w:val="24"/>
        </w:rPr>
        <w:t xml:space="preserve">other certification programme </w:t>
      </w:r>
      <w:r>
        <w:rPr>
          <w:sz w:val="24"/>
          <w:szCs w:val="24"/>
        </w:rPr>
        <w:t>at this or any other Institution /University.</w:t>
      </w:r>
      <w:r w:rsidR="00372285">
        <w:rPr>
          <w:sz w:val="24"/>
          <w:szCs w:val="24"/>
        </w:rPr>
        <w:t xml:space="preserve"> </w:t>
      </w:r>
    </w:p>
    <w:p w14:paraId="6BBEA1D6" w14:textId="77777777" w:rsidR="00C96267" w:rsidRDefault="00C96267" w:rsidP="00C96267">
      <w:pPr>
        <w:tabs>
          <w:tab w:val="left" w:pos="3795"/>
        </w:tabs>
        <w:spacing w:before="117" w:line="360" w:lineRule="auto"/>
        <w:ind w:left="260" w:right="836" w:firstLine="719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0B537EB0" w14:textId="77777777" w:rsidR="00C96267" w:rsidRDefault="00C96267" w:rsidP="00C96267">
      <w:pPr>
        <w:rPr>
          <w:sz w:val="26"/>
          <w:szCs w:val="24"/>
        </w:rPr>
      </w:pPr>
    </w:p>
    <w:p w14:paraId="554AE4F1" w14:textId="1E614BCE" w:rsidR="0043558B" w:rsidRDefault="00C96267" w:rsidP="00EA5915">
      <w:pPr>
        <w:ind w:left="284"/>
        <w:rPr>
          <w:b/>
          <w:sz w:val="24"/>
          <w:szCs w:val="24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00B0FDB" wp14:editId="71B22AF4">
                <wp:simplePos x="0" y="0"/>
                <wp:positionH relativeFrom="page">
                  <wp:posOffset>3185160</wp:posOffset>
                </wp:positionH>
                <wp:positionV relativeFrom="paragraph">
                  <wp:posOffset>20955</wp:posOffset>
                </wp:positionV>
                <wp:extent cx="3604895" cy="923290"/>
                <wp:effectExtent l="0" t="0" r="14605" b="10160"/>
                <wp:wrapNone/>
                <wp:docPr id="1327600739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4895" cy="923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6091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88"/>
                              <w:gridCol w:w="3118"/>
                              <w:gridCol w:w="1985"/>
                            </w:tblGrid>
                            <w:tr w:rsidR="00FD603F" w14:paraId="6A6C42F4" w14:textId="77777777" w:rsidTr="007745E1">
                              <w:trPr>
                                <w:trHeight w:val="277"/>
                              </w:trPr>
                              <w:tc>
                                <w:tcPr>
                                  <w:tcW w:w="988" w:type="dxa"/>
                                </w:tcPr>
                                <w:p w14:paraId="66E5534F" w14:textId="663C1E9D" w:rsidR="00FD603F" w:rsidRPr="00FD603F" w:rsidRDefault="00FD603F">
                                  <w:pPr>
                                    <w:spacing w:line="258" w:lineRule="exact"/>
                                    <w:ind w:left="112"/>
                                    <w:rPr>
                                      <w:b/>
                                      <w:sz w:val="24"/>
                                    </w:rPr>
                                  </w:pPr>
                                  <w:r w:rsidRPr="00FD603F">
                                    <w:rPr>
                                      <w:b/>
                                      <w:sz w:val="24"/>
                                    </w:rPr>
                                    <w:t>Sr.</w:t>
                                  </w:r>
                                  <w:r w:rsidR="007745E1">
                                    <w:rPr>
                                      <w:b/>
                                      <w:sz w:val="24"/>
                                    </w:rPr>
                                    <w:t xml:space="preserve">  </w:t>
                                  </w:r>
                                  <w:r w:rsidRPr="00FD603F">
                                    <w:rPr>
                                      <w:b/>
                                      <w:sz w:val="24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vMerge w:val="restart"/>
                                </w:tcPr>
                                <w:p w14:paraId="246BC557" w14:textId="6316CB1E" w:rsidR="00FD603F" w:rsidRPr="00FD603F" w:rsidRDefault="00FD603F" w:rsidP="00FD603F">
                                  <w:pPr>
                                    <w:tabs>
                                      <w:tab w:val="left" w:pos="1193"/>
                                    </w:tabs>
                                    <w:spacing w:line="275" w:lineRule="exact"/>
                                    <w:ind w:right="-1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   </w:t>
                                  </w:r>
                                  <w:r w:rsidR="007D749B">
                                    <w:rPr>
                                      <w:b/>
                                      <w:sz w:val="24"/>
                                    </w:rPr>
                                    <w:t xml:space="preserve">                 </w:t>
                                  </w:r>
                                  <w:r w:rsidRPr="00FD603F">
                                    <w:rPr>
                                      <w:b/>
                                      <w:sz w:val="24"/>
                                    </w:rPr>
                                    <w:t>Names</w:t>
                                  </w:r>
                                  <w:r w:rsidRPr="00FD603F">
                                    <w:rPr>
                                      <w:b/>
                                      <w:sz w:val="24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557E5413" w14:textId="77777777" w:rsidR="00FD603F" w:rsidRPr="00FD603F" w:rsidRDefault="00FD603F">
                                  <w:pPr>
                                    <w:spacing w:line="258" w:lineRule="exact"/>
                                    <w:ind w:left="103"/>
                                    <w:rPr>
                                      <w:b/>
                                      <w:sz w:val="24"/>
                                    </w:rPr>
                                  </w:pPr>
                                  <w:r w:rsidRPr="00FD603F">
                                    <w:rPr>
                                      <w:b/>
                                      <w:sz w:val="24"/>
                                    </w:rPr>
                                    <w:t>Signature</w:t>
                                  </w:r>
                                </w:p>
                              </w:tc>
                            </w:tr>
                            <w:tr w:rsidR="00FD603F" w14:paraId="67FEC4A7" w14:textId="77777777" w:rsidTr="007745E1">
                              <w:trPr>
                                <w:trHeight w:val="270"/>
                              </w:trPr>
                              <w:tc>
                                <w:tcPr>
                                  <w:tcW w:w="988" w:type="dxa"/>
                                </w:tcPr>
                                <w:p w14:paraId="5651739D" w14:textId="77777777" w:rsidR="00FD603F" w:rsidRDefault="00FD603F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8" w:type="dxa"/>
                                  <w:vMerge/>
                                </w:tcPr>
                                <w:p w14:paraId="153FCE5D" w14:textId="77777777" w:rsidR="00FD603F" w:rsidRDefault="00FD603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4BDC92F6" w14:textId="77777777" w:rsidR="00FD603F" w:rsidRDefault="00FD603F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C96267" w14:paraId="711310F0" w14:textId="77777777" w:rsidTr="007745E1">
                              <w:trPr>
                                <w:trHeight w:val="265"/>
                              </w:trPr>
                              <w:tc>
                                <w:tcPr>
                                  <w:tcW w:w="988" w:type="dxa"/>
                                </w:tcPr>
                                <w:p w14:paraId="33CB19FA" w14:textId="77777777" w:rsidR="00C96267" w:rsidRDefault="00C96267"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11B06776" w14:textId="77777777" w:rsidR="00C96267" w:rsidRDefault="00C96267"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377DD2F7" w14:textId="77777777" w:rsidR="00C96267" w:rsidRDefault="00C96267"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96267" w14:paraId="3F654975" w14:textId="77777777" w:rsidTr="007745E1">
                              <w:trPr>
                                <w:trHeight w:val="265"/>
                              </w:trPr>
                              <w:tc>
                                <w:tcPr>
                                  <w:tcW w:w="988" w:type="dxa"/>
                                </w:tcPr>
                                <w:p w14:paraId="037DC4C5" w14:textId="77777777" w:rsidR="00C96267" w:rsidRDefault="00C96267"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0AF27D88" w14:textId="77777777" w:rsidR="00C96267" w:rsidRDefault="00C96267"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13C67438" w14:textId="77777777" w:rsidR="00C96267" w:rsidRDefault="00C96267"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96267" w14:paraId="66A4C073" w14:textId="77777777" w:rsidTr="007745E1">
                              <w:trPr>
                                <w:trHeight w:val="253"/>
                              </w:trPr>
                              <w:tc>
                                <w:tcPr>
                                  <w:tcW w:w="988" w:type="dxa"/>
                                </w:tcPr>
                                <w:p w14:paraId="2BBFE16D" w14:textId="77777777" w:rsidR="00C96267" w:rsidRDefault="00C96267"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7B37D6DB" w14:textId="77777777" w:rsidR="00C96267" w:rsidRDefault="00C96267"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283A7B9B" w14:textId="77777777" w:rsidR="00C96267" w:rsidRDefault="00C96267">
                                  <w:pPr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977DF22" w14:textId="77777777" w:rsidR="00C96267" w:rsidRDefault="00C96267" w:rsidP="00C9626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0B0FDB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left:0;text-align:left;margin-left:250.8pt;margin-top:1.65pt;width:283.85pt;height:72.7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" filled="f" stroked="f">
                <v:textbox inset="0,0,0,0">
                  <w:txbxContent>
                    <w:tbl>
                      <w:tblPr>
                        <w:tblW w:w="6091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88"/>
                        <w:gridCol w:w="3118"/>
                        <w:gridCol w:w="1985"/>
                      </w:tblGrid>
                      <w:tr w:rsidR="00FD603F" w14:paraId="6A6C42F4" w14:textId="77777777" w:rsidTr="007745E1">
                        <w:trPr>
                          <w:trHeight w:val="277"/>
                        </w:trPr>
                        <w:tc>
                          <w:tcPr>
                            <w:tcW w:w="988" w:type="dxa"/>
                          </w:tcPr>
                          <w:p w14:paraId="66E5534F" w14:textId="663C1E9D" w:rsidR="00FD603F" w:rsidRPr="00FD603F" w:rsidRDefault="00FD603F">
                            <w:pPr>
                              <w:spacing w:line="258" w:lineRule="exact"/>
                              <w:ind w:left="112"/>
                              <w:rPr>
                                <w:b/>
                                <w:sz w:val="24"/>
                              </w:rPr>
                            </w:pPr>
                            <w:r w:rsidRPr="00FD603F">
                              <w:rPr>
                                <w:b/>
                                <w:sz w:val="24"/>
                              </w:rPr>
                              <w:t>Sr.</w:t>
                            </w:r>
                            <w:r w:rsidR="007745E1">
                              <w:rPr>
                                <w:b/>
                                <w:sz w:val="24"/>
                              </w:rPr>
                              <w:t xml:space="preserve">  </w:t>
                            </w:r>
                            <w:r w:rsidRPr="00FD603F">
                              <w:rPr>
                                <w:b/>
                                <w:sz w:val="24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3118" w:type="dxa"/>
                            <w:vMerge w:val="restart"/>
                          </w:tcPr>
                          <w:p w14:paraId="246BC557" w14:textId="6316CB1E" w:rsidR="00FD603F" w:rsidRPr="00FD603F" w:rsidRDefault="00FD603F" w:rsidP="00FD603F">
                            <w:pPr>
                              <w:tabs>
                                <w:tab w:val="left" w:pos="1193"/>
                              </w:tabs>
                              <w:spacing w:line="275" w:lineRule="exact"/>
                              <w:ind w:right="-1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   </w:t>
                            </w:r>
                            <w:r w:rsidR="007D749B">
                              <w:rPr>
                                <w:b/>
                                <w:sz w:val="24"/>
                              </w:rPr>
                              <w:t xml:space="preserve">                 </w:t>
                            </w:r>
                            <w:r w:rsidRPr="00FD603F">
                              <w:rPr>
                                <w:b/>
                                <w:sz w:val="24"/>
                              </w:rPr>
                              <w:t>Names</w:t>
                            </w:r>
                            <w:r w:rsidRPr="00FD603F">
                              <w:rPr>
                                <w:b/>
                                <w:sz w:val="24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985" w:type="dxa"/>
                          </w:tcPr>
                          <w:p w14:paraId="557E5413" w14:textId="77777777" w:rsidR="00FD603F" w:rsidRPr="00FD603F" w:rsidRDefault="00FD603F">
                            <w:pPr>
                              <w:spacing w:line="258" w:lineRule="exact"/>
                              <w:ind w:left="103"/>
                              <w:rPr>
                                <w:b/>
                                <w:sz w:val="24"/>
                              </w:rPr>
                            </w:pPr>
                            <w:r w:rsidRPr="00FD603F">
                              <w:rPr>
                                <w:b/>
                                <w:sz w:val="24"/>
                              </w:rPr>
                              <w:t>Signature</w:t>
                            </w:r>
                          </w:p>
                        </w:tc>
                      </w:tr>
                      <w:tr w:rsidR="00FD603F" w14:paraId="67FEC4A7" w14:textId="77777777" w:rsidTr="007745E1">
                        <w:trPr>
                          <w:trHeight w:val="270"/>
                        </w:trPr>
                        <w:tc>
                          <w:tcPr>
                            <w:tcW w:w="988" w:type="dxa"/>
                          </w:tcPr>
                          <w:p w14:paraId="5651739D" w14:textId="77777777" w:rsidR="00FD603F" w:rsidRDefault="00FD603F">
                            <w:pPr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118" w:type="dxa"/>
                            <w:vMerge/>
                          </w:tcPr>
                          <w:p w14:paraId="153FCE5D" w14:textId="77777777" w:rsidR="00FD603F" w:rsidRDefault="00FD603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</w:tcPr>
                          <w:p w14:paraId="4BDC92F6" w14:textId="77777777" w:rsidR="00FD603F" w:rsidRDefault="00FD603F">
                            <w:pPr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C96267" w14:paraId="711310F0" w14:textId="77777777" w:rsidTr="007745E1">
                        <w:trPr>
                          <w:trHeight w:val="265"/>
                        </w:trPr>
                        <w:tc>
                          <w:tcPr>
                            <w:tcW w:w="988" w:type="dxa"/>
                          </w:tcPr>
                          <w:p w14:paraId="33CB19FA" w14:textId="77777777" w:rsidR="00C96267" w:rsidRDefault="00C96267"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118" w:type="dxa"/>
                          </w:tcPr>
                          <w:p w14:paraId="11B06776" w14:textId="77777777" w:rsidR="00C96267" w:rsidRDefault="00C96267"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</w:tcPr>
                          <w:p w14:paraId="377DD2F7" w14:textId="77777777" w:rsidR="00C96267" w:rsidRDefault="00C96267"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C96267" w14:paraId="3F654975" w14:textId="77777777" w:rsidTr="007745E1">
                        <w:trPr>
                          <w:trHeight w:val="265"/>
                        </w:trPr>
                        <w:tc>
                          <w:tcPr>
                            <w:tcW w:w="988" w:type="dxa"/>
                          </w:tcPr>
                          <w:p w14:paraId="037DC4C5" w14:textId="77777777" w:rsidR="00C96267" w:rsidRDefault="00C96267"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118" w:type="dxa"/>
                          </w:tcPr>
                          <w:p w14:paraId="0AF27D88" w14:textId="77777777" w:rsidR="00C96267" w:rsidRDefault="00C96267"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</w:tcPr>
                          <w:p w14:paraId="13C67438" w14:textId="77777777" w:rsidR="00C96267" w:rsidRDefault="00C96267"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C96267" w14:paraId="66A4C073" w14:textId="77777777" w:rsidTr="007745E1">
                        <w:trPr>
                          <w:trHeight w:val="253"/>
                        </w:trPr>
                        <w:tc>
                          <w:tcPr>
                            <w:tcW w:w="988" w:type="dxa"/>
                          </w:tcPr>
                          <w:p w14:paraId="2BBFE16D" w14:textId="77777777" w:rsidR="00C96267" w:rsidRDefault="00C96267"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118" w:type="dxa"/>
                          </w:tcPr>
                          <w:p w14:paraId="7B37D6DB" w14:textId="77777777" w:rsidR="00C96267" w:rsidRDefault="00C96267"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</w:tcPr>
                          <w:p w14:paraId="283A7B9B" w14:textId="77777777" w:rsidR="00C96267" w:rsidRDefault="00C96267">
                            <w:pPr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977DF22" w14:textId="77777777" w:rsidR="00C96267" w:rsidRDefault="00C96267" w:rsidP="00C9626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  <w:szCs w:val="24"/>
        </w:rPr>
        <w:t>Date:</w:t>
      </w:r>
    </w:p>
    <w:p w14:paraId="6ECE7D49" w14:textId="77777777" w:rsidR="00EE775D" w:rsidRDefault="00EE775D" w:rsidP="00270DB8">
      <w:pPr>
        <w:rPr>
          <w:b/>
          <w:sz w:val="24"/>
          <w:szCs w:val="24"/>
        </w:rPr>
      </w:pPr>
    </w:p>
    <w:p w14:paraId="33BEE65E" w14:textId="77777777" w:rsidR="00EE775D" w:rsidRDefault="00EE775D" w:rsidP="00270DB8">
      <w:pPr>
        <w:rPr>
          <w:b/>
          <w:sz w:val="24"/>
          <w:szCs w:val="24"/>
        </w:rPr>
      </w:pPr>
    </w:p>
    <w:p w14:paraId="1DBBE05F" w14:textId="77777777" w:rsidR="00EE775D" w:rsidRDefault="00EE775D" w:rsidP="00270DB8">
      <w:pPr>
        <w:rPr>
          <w:b/>
          <w:sz w:val="24"/>
          <w:szCs w:val="24"/>
        </w:rPr>
      </w:pPr>
    </w:p>
    <w:p w14:paraId="2485BE7A" w14:textId="77777777" w:rsidR="00EE775D" w:rsidRDefault="00EE775D" w:rsidP="00270DB8">
      <w:pPr>
        <w:rPr>
          <w:b/>
          <w:sz w:val="24"/>
          <w:szCs w:val="24"/>
        </w:rPr>
      </w:pPr>
    </w:p>
    <w:p w14:paraId="3B1EFEF9" w14:textId="77777777" w:rsidR="00EE775D" w:rsidRDefault="00EE775D" w:rsidP="00270DB8">
      <w:pPr>
        <w:rPr>
          <w:b/>
          <w:sz w:val="24"/>
          <w:szCs w:val="24"/>
        </w:rPr>
      </w:pPr>
    </w:p>
    <w:p w14:paraId="3A72076D" w14:textId="77777777" w:rsidR="00EE775D" w:rsidRDefault="00EE775D" w:rsidP="00270DB8">
      <w:pPr>
        <w:rPr>
          <w:b/>
          <w:sz w:val="24"/>
          <w:szCs w:val="24"/>
        </w:rPr>
      </w:pPr>
    </w:p>
    <w:p w14:paraId="11A4178F" w14:textId="77777777" w:rsidR="00EE775D" w:rsidRDefault="00EE775D" w:rsidP="00270DB8">
      <w:pPr>
        <w:rPr>
          <w:b/>
          <w:sz w:val="24"/>
          <w:szCs w:val="24"/>
        </w:rPr>
      </w:pPr>
    </w:p>
    <w:p w14:paraId="2E76BC11" w14:textId="77777777" w:rsidR="00EE775D" w:rsidRDefault="00EE775D" w:rsidP="00270DB8">
      <w:pPr>
        <w:rPr>
          <w:b/>
          <w:sz w:val="24"/>
          <w:szCs w:val="24"/>
        </w:rPr>
      </w:pPr>
    </w:p>
    <w:p w14:paraId="1CBE83F2" w14:textId="77777777" w:rsidR="00EE775D" w:rsidRDefault="00EE775D" w:rsidP="00270DB8">
      <w:pPr>
        <w:rPr>
          <w:b/>
          <w:sz w:val="24"/>
          <w:szCs w:val="24"/>
        </w:rPr>
      </w:pPr>
    </w:p>
    <w:p w14:paraId="35236C47" w14:textId="77777777" w:rsidR="00EE775D" w:rsidRDefault="00EE775D" w:rsidP="00270DB8">
      <w:pPr>
        <w:rPr>
          <w:b/>
          <w:sz w:val="24"/>
          <w:szCs w:val="24"/>
        </w:rPr>
      </w:pPr>
    </w:p>
    <w:p w14:paraId="61FE1693" w14:textId="77777777" w:rsidR="00EE775D" w:rsidRDefault="00EE775D" w:rsidP="00270DB8">
      <w:pPr>
        <w:rPr>
          <w:b/>
          <w:sz w:val="24"/>
          <w:szCs w:val="24"/>
        </w:rPr>
      </w:pPr>
    </w:p>
    <w:p w14:paraId="17D07D93" w14:textId="77777777" w:rsidR="00EE775D" w:rsidRDefault="00EE775D" w:rsidP="00270DB8">
      <w:pPr>
        <w:rPr>
          <w:b/>
          <w:sz w:val="24"/>
          <w:szCs w:val="24"/>
        </w:rPr>
      </w:pPr>
    </w:p>
    <w:p w14:paraId="00BF3C47" w14:textId="77777777" w:rsidR="00EE775D" w:rsidRDefault="00EE775D" w:rsidP="00270DB8">
      <w:pPr>
        <w:rPr>
          <w:b/>
          <w:sz w:val="24"/>
          <w:szCs w:val="24"/>
        </w:rPr>
      </w:pPr>
    </w:p>
    <w:p w14:paraId="7058BD7B" w14:textId="77777777" w:rsidR="00EE775D" w:rsidRDefault="00EE775D" w:rsidP="00270DB8">
      <w:pPr>
        <w:rPr>
          <w:b/>
          <w:sz w:val="24"/>
          <w:szCs w:val="24"/>
        </w:rPr>
      </w:pPr>
    </w:p>
    <w:p w14:paraId="5C1A9186" w14:textId="77777777" w:rsidR="00EE775D" w:rsidRDefault="00EE775D" w:rsidP="00270DB8">
      <w:pPr>
        <w:rPr>
          <w:b/>
          <w:sz w:val="24"/>
          <w:szCs w:val="24"/>
        </w:rPr>
      </w:pPr>
    </w:p>
    <w:p w14:paraId="781D1A6C" w14:textId="77777777" w:rsidR="00EE775D" w:rsidRDefault="00EE775D" w:rsidP="00270DB8">
      <w:pPr>
        <w:rPr>
          <w:b/>
          <w:sz w:val="24"/>
          <w:szCs w:val="24"/>
        </w:rPr>
      </w:pPr>
    </w:p>
    <w:p w14:paraId="7A361483" w14:textId="77777777" w:rsidR="00EE775D" w:rsidRDefault="00EE775D" w:rsidP="00270DB8">
      <w:pPr>
        <w:rPr>
          <w:b/>
          <w:sz w:val="24"/>
          <w:szCs w:val="24"/>
        </w:rPr>
      </w:pPr>
    </w:p>
    <w:p w14:paraId="1B0B8FBC" w14:textId="77777777" w:rsidR="00EE775D" w:rsidRDefault="00EE775D" w:rsidP="00270DB8">
      <w:pPr>
        <w:rPr>
          <w:b/>
          <w:sz w:val="24"/>
          <w:szCs w:val="24"/>
        </w:rPr>
      </w:pPr>
    </w:p>
    <w:p w14:paraId="01985287" w14:textId="77777777" w:rsidR="00EE775D" w:rsidRDefault="00EE775D" w:rsidP="00270DB8">
      <w:pPr>
        <w:rPr>
          <w:b/>
          <w:sz w:val="24"/>
          <w:szCs w:val="24"/>
        </w:rPr>
      </w:pPr>
    </w:p>
    <w:p w14:paraId="398E1A85" w14:textId="77777777" w:rsidR="00EE775D" w:rsidRDefault="00EE775D" w:rsidP="00270DB8">
      <w:pPr>
        <w:rPr>
          <w:b/>
          <w:sz w:val="24"/>
          <w:szCs w:val="24"/>
        </w:rPr>
      </w:pPr>
    </w:p>
    <w:p w14:paraId="5341E445" w14:textId="77777777" w:rsidR="00EE775D" w:rsidRDefault="00EE775D" w:rsidP="00270DB8">
      <w:pPr>
        <w:rPr>
          <w:b/>
          <w:sz w:val="24"/>
          <w:szCs w:val="24"/>
        </w:rPr>
      </w:pPr>
    </w:p>
    <w:p w14:paraId="07DC9B24" w14:textId="77777777" w:rsidR="00EE775D" w:rsidRDefault="00EE775D" w:rsidP="00270DB8">
      <w:pPr>
        <w:rPr>
          <w:b/>
          <w:sz w:val="24"/>
          <w:szCs w:val="24"/>
        </w:rPr>
      </w:pPr>
    </w:p>
    <w:p w14:paraId="507EFD88" w14:textId="77777777" w:rsidR="00EE775D" w:rsidRDefault="00EE775D" w:rsidP="00270DB8">
      <w:pPr>
        <w:rPr>
          <w:b/>
          <w:sz w:val="24"/>
          <w:szCs w:val="24"/>
        </w:rPr>
      </w:pPr>
    </w:p>
    <w:p w14:paraId="1EB87BEB" w14:textId="77777777" w:rsidR="00EE775D" w:rsidRDefault="00EE775D" w:rsidP="00270DB8">
      <w:pPr>
        <w:rPr>
          <w:b/>
          <w:sz w:val="24"/>
          <w:szCs w:val="24"/>
        </w:rPr>
      </w:pPr>
    </w:p>
    <w:p w14:paraId="33E9B29A" w14:textId="77777777" w:rsidR="00EE775D" w:rsidRDefault="00EE775D" w:rsidP="00270DB8">
      <w:pPr>
        <w:rPr>
          <w:b/>
          <w:sz w:val="24"/>
          <w:szCs w:val="24"/>
        </w:rPr>
      </w:pPr>
    </w:p>
    <w:p w14:paraId="63B49E0E" w14:textId="77777777" w:rsidR="00EE775D" w:rsidRDefault="00EE775D" w:rsidP="00270DB8">
      <w:pPr>
        <w:rPr>
          <w:b/>
          <w:sz w:val="24"/>
          <w:szCs w:val="24"/>
        </w:rPr>
      </w:pPr>
    </w:p>
    <w:p w14:paraId="62DE6E45" w14:textId="77777777" w:rsidR="00EE775D" w:rsidRPr="00EE775D" w:rsidRDefault="00EE775D" w:rsidP="00EE775D">
      <w:pPr>
        <w:jc w:val="center"/>
        <w:rPr>
          <w:b/>
          <w:bCs/>
          <w:sz w:val="32"/>
          <w:szCs w:val="28"/>
        </w:rPr>
      </w:pPr>
      <w:r w:rsidRPr="00EE775D">
        <w:rPr>
          <w:b/>
          <w:bCs/>
          <w:sz w:val="32"/>
          <w:szCs w:val="28"/>
        </w:rPr>
        <w:t>Certificate</w:t>
      </w:r>
    </w:p>
    <w:p w14:paraId="0A394A93" w14:textId="77777777" w:rsidR="00EE775D" w:rsidRPr="00EE775D" w:rsidRDefault="00EE775D" w:rsidP="00EE775D">
      <w:pPr>
        <w:jc w:val="center"/>
        <w:rPr>
          <w:sz w:val="24"/>
        </w:rPr>
      </w:pPr>
    </w:p>
    <w:p w14:paraId="52EEA665" w14:textId="5EC4E1DC" w:rsidR="00EE775D" w:rsidRPr="00EE775D" w:rsidRDefault="00EE775D" w:rsidP="00EE775D">
      <w:pPr>
        <w:ind w:left="567"/>
        <w:jc w:val="both"/>
        <w:rPr>
          <w:sz w:val="24"/>
        </w:rPr>
      </w:pPr>
      <w:r w:rsidRPr="00EE775D">
        <w:rPr>
          <w:sz w:val="24"/>
        </w:rPr>
        <w:t>This is to certify that the project titled “</w:t>
      </w:r>
      <w:r>
        <w:rPr>
          <w:sz w:val="24"/>
        </w:rPr>
        <w:t>__________________________________</w:t>
      </w:r>
      <w:r w:rsidRPr="00EE775D">
        <w:rPr>
          <w:sz w:val="24"/>
        </w:rPr>
        <w:t>”, submitted by</w:t>
      </w:r>
    </w:p>
    <w:p w14:paraId="5BB4DDBF" w14:textId="74A0780C" w:rsidR="00EE775D" w:rsidRPr="00EE775D" w:rsidRDefault="009F3212" w:rsidP="00EE775D">
      <w:pPr>
        <w:ind w:left="567" w:right="935"/>
        <w:jc w:val="both"/>
        <w:rPr>
          <w:sz w:val="24"/>
        </w:rPr>
      </w:pPr>
      <w:r>
        <w:rPr>
          <w:b/>
          <w:bCs/>
          <w:sz w:val="24"/>
        </w:rPr>
        <w:t>&lt;</w:t>
      </w:r>
      <w:r w:rsidR="00652755">
        <w:rPr>
          <w:b/>
          <w:bCs/>
          <w:sz w:val="24"/>
        </w:rPr>
        <w:t xml:space="preserve"> </w:t>
      </w:r>
      <w:r w:rsidR="00EE775D" w:rsidRPr="009F3212">
        <w:rPr>
          <w:b/>
          <w:bCs/>
          <w:sz w:val="24"/>
        </w:rPr>
        <w:t>Name of the students</w:t>
      </w:r>
      <w:r w:rsidR="00652755">
        <w:rPr>
          <w:b/>
          <w:bCs/>
          <w:sz w:val="24"/>
        </w:rPr>
        <w:t xml:space="preserve"> </w:t>
      </w:r>
      <w:r>
        <w:rPr>
          <w:b/>
          <w:bCs/>
          <w:sz w:val="24"/>
        </w:rPr>
        <w:t>&gt;</w:t>
      </w:r>
      <w:r w:rsidR="00EE775D" w:rsidRPr="00EE775D">
        <w:rPr>
          <w:sz w:val="24"/>
        </w:rPr>
        <w:t xml:space="preserve"> in partial fulfillment of the requirements for the </w:t>
      </w:r>
      <w:r w:rsidR="00370FD2">
        <w:rPr>
          <w:sz w:val="24"/>
        </w:rPr>
        <w:t>Mini-Project</w:t>
      </w:r>
      <w:r w:rsidR="00EE775D" w:rsidRPr="00EE775D">
        <w:rPr>
          <w:sz w:val="24"/>
        </w:rPr>
        <w:t xml:space="preserve"> in </w:t>
      </w:r>
      <w:r w:rsidR="00370FD2">
        <w:rPr>
          <w:sz w:val="24"/>
        </w:rPr>
        <w:t xml:space="preserve">CSE department </w:t>
      </w:r>
      <w:r w:rsidR="00EE775D" w:rsidRPr="00EE775D">
        <w:rPr>
          <w:sz w:val="24"/>
        </w:rPr>
        <w:t>IIIT Nagpur. The work is</w:t>
      </w:r>
      <w:r w:rsidR="00EE775D">
        <w:rPr>
          <w:sz w:val="24"/>
        </w:rPr>
        <w:t xml:space="preserve"> </w:t>
      </w:r>
      <w:r w:rsidR="00EE775D" w:rsidRPr="00EE775D">
        <w:rPr>
          <w:sz w:val="24"/>
        </w:rPr>
        <w:t>comprehensive, complete and fit for final evaluation.</w:t>
      </w:r>
    </w:p>
    <w:p w14:paraId="44ABC140" w14:textId="77777777" w:rsidR="00EE775D" w:rsidRDefault="00EE775D" w:rsidP="00EE775D">
      <w:pPr>
        <w:jc w:val="center"/>
        <w:rPr>
          <w:sz w:val="24"/>
        </w:rPr>
      </w:pPr>
    </w:p>
    <w:p w14:paraId="61609F26" w14:textId="77777777" w:rsidR="00335744" w:rsidRPr="00EE775D" w:rsidRDefault="00335744" w:rsidP="00EE775D">
      <w:pPr>
        <w:jc w:val="center"/>
        <w:rPr>
          <w:sz w:val="24"/>
        </w:rPr>
      </w:pPr>
    </w:p>
    <w:p w14:paraId="0C219E6D" w14:textId="77777777" w:rsidR="00EE775D" w:rsidRPr="00EE775D" w:rsidRDefault="00EE775D" w:rsidP="00FD60A7">
      <w:pPr>
        <w:ind w:left="567"/>
        <w:rPr>
          <w:sz w:val="24"/>
        </w:rPr>
      </w:pPr>
      <w:r w:rsidRPr="00EE775D">
        <w:rPr>
          <w:sz w:val="24"/>
        </w:rPr>
        <w:t>Date:</w:t>
      </w:r>
    </w:p>
    <w:p w14:paraId="00C77DD7" w14:textId="77777777" w:rsidR="00EE775D" w:rsidRDefault="00EE775D" w:rsidP="00FD60A7">
      <w:pPr>
        <w:ind w:left="567"/>
        <w:rPr>
          <w:sz w:val="24"/>
        </w:rPr>
      </w:pPr>
    </w:p>
    <w:p w14:paraId="5BF403BB" w14:textId="77777777" w:rsidR="006F5774" w:rsidRDefault="006F5774" w:rsidP="00FD60A7">
      <w:pPr>
        <w:ind w:left="567"/>
        <w:rPr>
          <w:sz w:val="24"/>
        </w:rPr>
      </w:pPr>
    </w:p>
    <w:p w14:paraId="22D919D9" w14:textId="77777777" w:rsidR="006F5774" w:rsidRPr="00EE775D" w:rsidRDefault="006F5774" w:rsidP="00FD60A7">
      <w:pPr>
        <w:ind w:left="567"/>
        <w:rPr>
          <w:sz w:val="24"/>
        </w:rPr>
      </w:pPr>
    </w:p>
    <w:p w14:paraId="0033441A" w14:textId="77777777" w:rsidR="00EE775D" w:rsidRPr="00EE775D" w:rsidRDefault="00EE775D" w:rsidP="00D74571">
      <w:pPr>
        <w:ind w:left="567" w:right="935"/>
        <w:jc w:val="right"/>
        <w:rPr>
          <w:sz w:val="24"/>
        </w:rPr>
      </w:pPr>
      <w:r w:rsidRPr="00EE775D">
        <w:rPr>
          <w:sz w:val="24"/>
        </w:rPr>
        <w:t>Name of the Supervisor</w:t>
      </w:r>
    </w:p>
    <w:p w14:paraId="2C64BDBC" w14:textId="49C84641" w:rsidR="00EE775D" w:rsidRPr="00940EED" w:rsidRDefault="00EE775D" w:rsidP="00D74571">
      <w:pPr>
        <w:ind w:left="567" w:right="935"/>
        <w:jc w:val="right"/>
        <w:rPr>
          <w:sz w:val="24"/>
        </w:rPr>
      </w:pPr>
      <w:r w:rsidRPr="00EE775D">
        <w:rPr>
          <w:sz w:val="24"/>
        </w:rPr>
        <w:t>Designation, Dept, IIIT, Nagpur</w:t>
      </w:r>
    </w:p>
    <w:sectPr w:rsidR="00EE775D" w:rsidRPr="00940EED">
      <w:footerReference w:type="default" r:id="rId13"/>
      <w:pgSz w:w="12240" w:h="15840"/>
      <w:pgMar w:top="1500" w:right="320" w:bottom="1120" w:left="920" w:header="0" w:footer="8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304D1" w14:textId="77777777" w:rsidR="00B6195A" w:rsidRDefault="00B6195A">
      <w:r>
        <w:separator/>
      </w:r>
    </w:p>
  </w:endnote>
  <w:endnote w:type="continuationSeparator" w:id="0">
    <w:p w14:paraId="356E3854" w14:textId="77777777" w:rsidR="00B6195A" w:rsidRDefault="00B61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8D8C0" w14:textId="77777777" w:rsidR="0043558B" w:rsidRDefault="00287DAB">
    <w:pPr>
      <w:pStyle w:val="BodyText"/>
      <w:spacing w:line="14" w:lineRule="auto"/>
      <w:rPr>
        <w:sz w:val="19"/>
      </w:rPr>
    </w:pPr>
    <w:r>
      <w:rPr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53050268" wp14:editId="023A3D1B">
              <wp:simplePos x="0" y="0"/>
              <wp:positionH relativeFrom="page">
                <wp:posOffset>952500</wp:posOffset>
              </wp:positionH>
              <wp:positionV relativeFrom="page">
                <wp:posOffset>9290050</wp:posOffset>
              </wp:positionV>
              <wp:extent cx="5867400" cy="0"/>
              <wp:effectExtent l="9525" t="12700" r="9525" b="6350"/>
              <wp:wrapNone/>
              <wp:docPr id="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674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878787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0A13ED" id="Line 4" o:spid="_x0000_s1026" style="position:absolute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5pt,731.5pt" to="537pt,7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" strokecolor="#878787" strokeweight="1pt">
              <w10:wrap anchorx="page" anchory="page"/>
            </v:line>
          </w:pict>
        </mc:Fallback>
      </mc:AlternateContent>
    </w:r>
    <w:r>
      <w:rPr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0F46E8D0" wp14:editId="2E5E294A">
              <wp:simplePos x="0" y="0"/>
              <wp:positionH relativeFrom="page">
                <wp:posOffset>6667500</wp:posOffset>
              </wp:positionH>
              <wp:positionV relativeFrom="page">
                <wp:posOffset>9331960</wp:posOffset>
              </wp:positionV>
              <wp:extent cx="228600" cy="194310"/>
              <wp:effectExtent l="0" t="0" r="0" b="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687985" w14:textId="77777777" w:rsidR="0043558B" w:rsidRDefault="008A4FD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287DAB">
                            <w:rPr>
                              <w:noProof/>
                            </w:rPr>
                            <w:t>34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46E8D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525pt;margin-top:734.8pt;width:18pt;height:15.3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" filled="f" stroked="f">
              <v:textbox inset="0,0,0,0">
                <w:txbxContent>
                  <w:p w14:paraId="4D687985" w14:textId="77777777" w:rsidR="0043558B" w:rsidRDefault="008A4FDF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287DAB">
                      <w:rPr>
                        <w:noProof/>
                      </w:rPr>
                      <w:t>34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3EDDB" w14:textId="77777777" w:rsidR="00B6195A" w:rsidRDefault="00B6195A">
      <w:r>
        <w:separator/>
      </w:r>
    </w:p>
  </w:footnote>
  <w:footnote w:type="continuationSeparator" w:id="0">
    <w:p w14:paraId="533E36E0" w14:textId="77777777" w:rsidR="00B6195A" w:rsidRDefault="00B619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9239341B"/>
    <w:lvl w:ilvl="0">
      <w:numFmt w:val="bullet"/>
      <w:lvlText w:val="●"/>
      <w:lvlJc w:val="left"/>
      <w:pPr>
        <w:ind w:left="2680" w:hanging="360"/>
      </w:pPr>
      <w:rPr>
        <w:rFonts w:ascii="Tahoma" w:eastAsia="Tahoma" w:hAnsi="Tahoma" w:cs="Tahoma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351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0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B5E306ED"/>
    <w:multiLevelType w:val="multilevel"/>
    <w:tmpl w:val="B5E306ED"/>
    <w:lvl w:ilvl="0">
      <w:start w:val="2"/>
      <w:numFmt w:val="decimal"/>
      <w:lvlText w:val="%1"/>
      <w:lvlJc w:val="left"/>
      <w:pPr>
        <w:ind w:left="1240" w:hanging="8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40" w:hanging="84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960" w:hanging="108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en-US" w:eastAsia="en-US" w:bidi="ar-SA"/>
      </w:rPr>
    </w:lvl>
    <w:lvl w:ilvl="3">
      <w:numFmt w:val="bullet"/>
      <w:lvlText w:val="●"/>
      <w:lvlJc w:val="left"/>
      <w:pPr>
        <w:ind w:left="2680" w:hanging="360"/>
      </w:pPr>
      <w:rPr>
        <w:rFonts w:ascii="Tahoma" w:eastAsia="Tahoma" w:hAnsi="Tahoma" w:cs="Tahoma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BF205925"/>
    <w:multiLevelType w:val="multilevel"/>
    <w:tmpl w:val="BF205925"/>
    <w:lvl w:ilvl="0">
      <w:numFmt w:val="bullet"/>
      <w:lvlText w:val="●"/>
      <w:lvlJc w:val="left"/>
      <w:pPr>
        <w:ind w:left="1960" w:hanging="360"/>
      </w:pPr>
      <w:rPr>
        <w:rFonts w:hint="default"/>
        <w:w w:val="100"/>
        <w:lang w:val="en-US" w:eastAsia="en-US" w:bidi="ar-SA"/>
      </w:rPr>
    </w:lvl>
    <w:lvl w:ilvl="1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76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8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9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C8879AEF"/>
    <w:multiLevelType w:val="multilevel"/>
    <w:tmpl w:val="C8879AEF"/>
    <w:lvl w:ilvl="0">
      <w:start w:val="8"/>
      <w:numFmt w:val="decimal"/>
      <w:lvlText w:val="%1"/>
      <w:lvlJc w:val="left"/>
      <w:pPr>
        <w:ind w:left="1240" w:hanging="8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40" w:hanging="84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68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52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7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5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1240" w:hanging="5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216" w:hanging="5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192" w:hanging="5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68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44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20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96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2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48" w:hanging="540"/>
      </w:pPr>
      <w:rPr>
        <w:rFonts w:hint="default"/>
        <w:lang w:val="en-US" w:eastAsia="en-US" w:bidi="ar-SA"/>
      </w:rPr>
    </w:lvl>
  </w:abstractNum>
  <w:abstractNum w:abstractNumId="5" w15:restartNumberingAfterBreak="0">
    <w:nsid w:val="0053208E"/>
    <w:multiLevelType w:val="multilevel"/>
    <w:tmpl w:val="0053208E"/>
    <w:lvl w:ilvl="0">
      <w:start w:val="1"/>
      <w:numFmt w:val="upperRoman"/>
      <w:lvlText w:val="%1."/>
      <w:lvlJc w:val="left"/>
      <w:pPr>
        <w:ind w:left="1465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7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8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3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9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248C179"/>
    <w:multiLevelType w:val="multilevel"/>
    <w:tmpl w:val="0248C179"/>
    <w:lvl w:ilvl="0">
      <w:start w:val="5"/>
      <w:numFmt w:val="decimal"/>
      <w:lvlText w:val="%1"/>
      <w:lvlJc w:val="left"/>
      <w:pPr>
        <w:ind w:left="1240" w:hanging="8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40" w:hanging="840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960" w:hanging="108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en-US" w:eastAsia="en-US" w:bidi="ar-SA"/>
      </w:rPr>
    </w:lvl>
    <w:lvl w:ilvl="3">
      <w:numFmt w:val="bullet"/>
      <w:lvlText w:val="●"/>
      <w:lvlJc w:val="left"/>
      <w:pPr>
        <w:ind w:left="2680" w:hanging="360"/>
      </w:pPr>
      <w:rPr>
        <w:rFonts w:ascii="Tahoma" w:eastAsia="Tahoma" w:hAnsi="Tahoma" w:cs="Tahoma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48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7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5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3D62ECE"/>
    <w:multiLevelType w:val="multilevel"/>
    <w:tmpl w:val="03D62ECE"/>
    <w:lvl w:ilvl="0">
      <w:numFmt w:val="bullet"/>
      <w:lvlText w:val="●"/>
      <w:lvlJc w:val="left"/>
      <w:pPr>
        <w:ind w:left="1600" w:hanging="360"/>
      </w:pPr>
      <w:rPr>
        <w:rFonts w:ascii="Arial" w:eastAsia="Arial" w:hAnsi="Arial" w:cs="Arial" w:hint="default"/>
        <w:b/>
        <w:bCs/>
        <w:w w:val="100"/>
        <w:sz w:val="24"/>
        <w:szCs w:val="24"/>
        <w:lang w:val="en-US" w:eastAsia="en-US" w:bidi="ar-SA"/>
      </w:rPr>
    </w:lvl>
    <w:lvl w:ilvl="1">
      <w:numFmt w:val="bullet"/>
      <w:lvlText w:val="○"/>
      <w:lvlJc w:val="left"/>
      <w:pPr>
        <w:ind w:left="1960" w:hanging="360"/>
      </w:pPr>
      <w:rPr>
        <w:rFonts w:ascii="Tahoma" w:eastAsia="Tahoma" w:hAnsi="Tahoma" w:cs="Tahoma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9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7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8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9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5B654F3"/>
    <w:multiLevelType w:val="multilevel"/>
    <w:tmpl w:val="25B654F3"/>
    <w:lvl w:ilvl="0">
      <w:start w:val="3"/>
      <w:numFmt w:val="decimal"/>
      <w:lvlText w:val="%1"/>
      <w:lvlJc w:val="left"/>
      <w:pPr>
        <w:ind w:left="1240" w:hanging="8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40" w:hanging="84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3192" w:hanging="8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68" w:hanging="8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44" w:hanging="8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20" w:hanging="8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96" w:hanging="8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2" w:hanging="8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48" w:hanging="840"/>
      </w:pPr>
      <w:rPr>
        <w:rFonts w:hint="default"/>
        <w:lang w:val="en-US" w:eastAsia="en-US" w:bidi="ar-SA"/>
      </w:rPr>
    </w:lvl>
  </w:abstractNum>
  <w:abstractNum w:abstractNumId="9" w15:restartNumberingAfterBreak="0">
    <w:nsid w:val="2A8F537B"/>
    <w:multiLevelType w:val="multilevel"/>
    <w:tmpl w:val="2A8F537B"/>
    <w:lvl w:ilvl="0">
      <w:start w:val="7"/>
      <w:numFmt w:val="decimal"/>
      <w:lvlText w:val="%1"/>
      <w:lvlJc w:val="left"/>
      <w:pPr>
        <w:ind w:left="982" w:hanging="46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2" w:hanging="463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●"/>
      <w:lvlJc w:val="left"/>
      <w:pPr>
        <w:ind w:left="1240" w:hanging="360"/>
      </w:pPr>
      <w:rPr>
        <w:rFonts w:ascii="Tahoma" w:eastAsia="Tahoma" w:hAnsi="Tahoma" w:cs="Tahoma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1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71" w:hanging="660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40"/>
        <w:szCs w:val="4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40" w:hanging="84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324" w:hanging="8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08" w:hanging="8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93" w:hanging="8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77" w:hanging="8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62" w:hanging="8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6" w:hanging="8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31" w:hanging="840"/>
      </w:pPr>
      <w:rPr>
        <w:rFonts w:hint="default"/>
        <w:lang w:val="en-US" w:eastAsia="en-US" w:bidi="ar-SA"/>
      </w:rPr>
    </w:lvl>
  </w:abstractNum>
  <w:abstractNum w:abstractNumId="11" w15:restartNumberingAfterBreak="0">
    <w:nsid w:val="5A241D34"/>
    <w:multiLevelType w:val="multilevel"/>
    <w:tmpl w:val="5A241D34"/>
    <w:lvl w:ilvl="0">
      <w:numFmt w:val="bullet"/>
      <w:lvlText w:val="●"/>
      <w:lvlJc w:val="left"/>
      <w:pPr>
        <w:ind w:left="1960" w:hanging="360"/>
      </w:pPr>
      <w:rPr>
        <w:rFonts w:ascii="Tahoma" w:eastAsia="Tahoma" w:hAnsi="Tahoma" w:cs="Tahoma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76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8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9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2183CF9"/>
    <w:multiLevelType w:val="multilevel"/>
    <w:tmpl w:val="72183CF9"/>
    <w:lvl w:ilvl="0">
      <w:numFmt w:val="bullet"/>
      <w:lvlText w:val="●"/>
      <w:lvlJc w:val="left"/>
      <w:pPr>
        <w:ind w:left="1240" w:hanging="360"/>
      </w:pPr>
      <w:rPr>
        <w:rFonts w:ascii="Tahoma" w:eastAsia="Tahoma" w:hAnsi="Tahoma" w:cs="Tahoma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21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19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48" w:hanging="360"/>
      </w:pPr>
      <w:rPr>
        <w:rFonts w:hint="default"/>
        <w:lang w:val="en-US" w:eastAsia="en-US" w:bidi="ar-SA"/>
      </w:rPr>
    </w:lvl>
  </w:abstractNum>
  <w:num w:numId="1" w16cid:durableId="1519931957">
    <w:abstractNumId w:val="5"/>
  </w:num>
  <w:num w:numId="2" w16cid:durableId="377781042">
    <w:abstractNumId w:val="4"/>
  </w:num>
  <w:num w:numId="3" w16cid:durableId="607741491">
    <w:abstractNumId w:val="10"/>
  </w:num>
  <w:num w:numId="4" w16cid:durableId="1540627459">
    <w:abstractNumId w:val="2"/>
  </w:num>
  <w:num w:numId="5" w16cid:durableId="1929266184">
    <w:abstractNumId w:val="1"/>
  </w:num>
  <w:num w:numId="6" w16cid:durableId="1741053701">
    <w:abstractNumId w:val="7"/>
  </w:num>
  <w:num w:numId="7" w16cid:durableId="1515804764">
    <w:abstractNumId w:val="8"/>
  </w:num>
  <w:num w:numId="8" w16cid:durableId="491218036">
    <w:abstractNumId w:val="12"/>
  </w:num>
  <w:num w:numId="9" w16cid:durableId="1921600462">
    <w:abstractNumId w:val="6"/>
  </w:num>
  <w:num w:numId="10" w16cid:durableId="1394961590">
    <w:abstractNumId w:val="0"/>
  </w:num>
  <w:num w:numId="11" w16cid:durableId="599293196">
    <w:abstractNumId w:val="9"/>
  </w:num>
  <w:num w:numId="12" w16cid:durableId="1003581550">
    <w:abstractNumId w:val="11"/>
  </w:num>
  <w:num w:numId="13" w16cid:durableId="18414617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58B"/>
    <w:rsid w:val="00002BC0"/>
    <w:rsid w:val="00010A55"/>
    <w:rsid w:val="000B0B4C"/>
    <w:rsid w:val="000D3793"/>
    <w:rsid w:val="00132FE1"/>
    <w:rsid w:val="00142DAD"/>
    <w:rsid w:val="0014425F"/>
    <w:rsid w:val="00194EB9"/>
    <w:rsid w:val="001A2D9A"/>
    <w:rsid w:val="001C2389"/>
    <w:rsid w:val="001F0D07"/>
    <w:rsid w:val="00217944"/>
    <w:rsid w:val="00270DB8"/>
    <w:rsid w:val="00287DAB"/>
    <w:rsid w:val="00310BDA"/>
    <w:rsid w:val="00320986"/>
    <w:rsid w:val="00327BAC"/>
    <w:rsid w:val="00335744"/>
    <w:rsid w:val="00367606"/>
    <w:rsid w:val="00370FD2"/>
    <w:rsid w:val="00372285"/>
    <w:rsid w:val="003C05C4"/>
    <w:rsid w:val="003F6325"/>
    <w:rsid w:val="0043558B"/>
    <w:rsid w:val="004442CE"/>
    <w:rsid w:val="00496FA5"/>
    <w:rsid w:val="004C353F"/>
    <w:rsid w:val="00583FA5"/>
    <w:rsid w:val="005E13A4"/>
    <w:rsid w:val="0062587A"/>
    <w:rsid w:val="006374C2"/>
    <w:rsid w:val="00652755"/>
    <w:rsid w:val="006C3869"/>
    <w:rsid w:val="006D2364"/>
    <w:rsid w:val="006F5774"/>
    <w:rsid w:val="00761CD4"/>
    <w:rsid w:val="00763334"/>
    <w:rsid w:val="007745E1"/>
    <w:rsid w:val="00785C31"/>
    <w:rsid w:val="007D749B"/>
    <w:rsid w:val="008533D0"/>
    <w:rsid w:val="008A4FDF"/>
    <w:rsid w:val="008C1549"/>
    <w:rsid w:val="008F6B99"/>
    <w:rsid w:val="00936E50"/>
    <w:rsid w:val="00940EED"/>
    <w:rsid w:val="00953A30"/>
    <w:rsid w:val="0098421A"/>
    <w:rsid w:val="00992691"/>
    <w:rsid w:val="009A6948"/>
    <w:rsid w:val="009C65F7"/>
    <w:rsid w:val="009F3212"/>
    <w:rsid w:val="00A04DDD"/>
    <w:rsid w:val="00A8738F"/>
    <w:rsid w:val="00AE74EE"/>
    <w:rsid w:val="00B134EB"/>
    <w:rsid w:val="00B36C2D"/>
    <w:rsid w:val="00B6195A"/>
    <w:rsid w:val="00BC3C89"/>
    <w:rsid w:val="00BF777A"/>
    <w:rsid w:val="00C55A9B"/>
    <w:rsid w:val="00C96267"/>
    <w:rsid w:val="00CB6557"/>
    <w:rsid w:val="00CD30AC"/>
    <w:rsid w:val="00D44CF5"/>
    <w:rsid w:val="00D74571"/>
    <w:rsid w:val="00DA24AD"/>
    <w:rsid w:val="00DA688E"/>
    <w:rsid w:val="00DC2B5F"/>
    <w:rsid w:val="00DD08AA"/>
    <w:rsid w:val="00DD1C58"/>
    <w:rsid w:val="00E820D2"/>
    <w:rsid w:val="00E86511"/>
    <w:rsid w:val="00E966F7"/>
    <w:rsid w:val="00EA5915"/>
    <w:rsid w:val="00EB7AD5"/>
    <w:rsid w:val="00EE775D"/>
    <w:rsid w:val="00F026DC"/>
    <w:rsid w:val="00F32063"/>
    <w:rsid w:val="00F80C6A"/>
    <w:rsid w:val="00FC54F5"/>
    <w:rsid w:val="00FD3C9A"/>
    <w:rsid w:val="00FD603F"/>
    <w:rsid w:val="00FD60A7"/>
    <w:rsid w:val="530C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8A558"/>
  <w15:docId w15:val="{9481458D-FC8D-4AC7-B8DE-6481DAF50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hi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1" w:qFormat="1"/>
    <w:lsdException w:name="toc 2" w:uiPriority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83"/>
      <w:ind w:left="569" w:hanging="661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1240" w:hanging="8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ind w:left="1238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OC1">
    <w:name w:val="toc 1"/>
    <w:basedOn w:val="Normal"/>
    <w:uiPriority w:val="1"/>
    <w:qFormat/>
    <w:pPr>
      <w:spacing w:before="321"/>
      <w:ind w:left="1240" w:hanging="540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38"/>
      <w:ind w:left="880"/>
    </w:pPr>
    <w:rPr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12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rsid w:val="00194E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94EB9"/>
    <w:rPr>
      <w:rFonts w:eastAsia="Times New Roman"/>
      <w:sz w:val="22"/>
      <w:szCs w:val="22"/>
      <w:lang w:val="en-US" w:eastAsia="en-US" w:bidi="ar-SA"/>
    </w:rPr>
  </w:style>
  <w:style w:type="paragraph" w:styleId="Footer">
    <w:name w:val="footer"/>
    <w:basedOn w:val="Normal"/>
    <w:link w:val="FooterChar"/>
    <w:rsid w:val="00194E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94EB9"/>
    <w:rPr>
      <w:rFonts w:eastAsia="Times New Roman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7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1027"/>
    <customShpInfo spid="_x0000_s1028"/>
    <customShpInfo spid="_x0000_s1026"/>
    <customShpInfo spid="_x0000_s1030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Internship_Report_BT18CSE088_Saksham_Sharma</vt:lpstr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Internship_Report_BT18CSE088_Saksham_Sharma</dc:title>
  <dc:creator>iiit</dc:creator>
  <cp:lastModifiedBy>Neha Saraf</cp:lastModifiedBy>
  <cp:revision>91</cp:revision>
  <dcterms:created xsi:type="dcterms:W3CDTF">2024-05-03T10:32:00Z</dcterms:created>
  <dcterms:modified xsi:type="dcterms:W3CDTF">2025-11-13T10:53:00Z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1DC4E8284EA04553A0AB8F38F76ED07A_12</vt:lpwstr>
  </property>
</Properties>
</file>